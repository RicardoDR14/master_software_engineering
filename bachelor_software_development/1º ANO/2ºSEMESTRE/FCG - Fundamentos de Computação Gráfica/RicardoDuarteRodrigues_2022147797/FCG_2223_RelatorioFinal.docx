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9C88" w14:textId="53380206" w:rsidR="003312ED" w:rsidRPr="00D14769" w:rsidRDefault="00962791">
      <w:pPr>
        <w:pStyle w:val="Ttulo"/>
        <w:rPr>
          <w:lang w:val="pt-PT"/>
        </w:rPr>
      </w:pPr>
      <w:r>
        <w:rPr>
          <w:lang w:val="pt-PT"/>
        </w:rPr>
        <w:t>Ricardo Duarte rodrigues</w:t>
      </w:r>
    </w:p>
    <w:p w14:paraId="7ECBA363" w14:textId="65481A94" w:rsidR="00962791" w:rsidRPr="00962791" w:rsidRDefault="00962791" w:rsidP="00962791">
      <w:pPr>
        <w:pStyle w:val="Subttulo"/>
        <w:rPr>
          <w:lang w:val="pt-PT"/>
        </w:rPr>
      </w:pPr>
      <w:r>
        <w:rPr>
          <w:lang w:val="pt-PT"/>
        </w:rPr>
        <w:t>2022147797</w:t>
      </w:r>
    </w:p>
    <w:p w14:paraId="01BEA814" w14:textId="77777777" w:rsidR="00D301C6" w:rsidRDefault="00D301C6" w:rsidP="00D301C6">
      <w:pPr>
        <w:rPr>
          <w:lang w:val="pt-PT"/>
        </w:rPr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A57C14" w:rsidRPr="002E0A33" w14:paraId="1FBA7755" w14:textId="77777777" w:rsidTr="00956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A42BE57" w14:textId="77777777" w:rsidR="00A57C14" w:rsidRPr="008C597C" w:rsidRDefault="00A57C14" w:rsidP="0095690B">
            <w:pPr>
              <w:rPr>
                <w:lang w:val="en-GB"/>
              </w:rPr>
            </w:pPr>
            <w:r w:rsidRPr="00D14769">
              <w:rPr>
                <w:noProof/>
                <w:lang w:val="pt-PT" w:eastAsia="pt-PT"/>
              </w:rPr>
              <mc:AlternateContent>
                <mc:Choice Requires="wpg">
                  <w:drawing>
                    <wp:inline distT="0" distB="0" distL="0" distR="0" wp14:anchorId="569AEAF4" wp14:editId="10347E9E">
                      <wp:extent cx="141605" cy="141605"/>
                      <wp:effectExtent l="0" t="0" r="0" b="0"/>
                      <wp:docPr id="7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9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490E3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QgpAgAAJA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Bty1CCkCAAAkCgAAA4AAAAAAAAAAAAAAAAALgIAAGRycy9l&#10;Mm9Eb2MueG1sUEsBAi0AFAAGAAgAAAAhAAXiDD3ZAAAAAwEAAA8AAAAAAAAAAAAAAAAA/goAAGRy&#10;cy9kb3ducmV2LnhtbFBLBQYAAAAABAAEAPMAAAAEDAAAAAA=&#10;">
                      <v:rect id="Rectangle 8" o:spid="_x0000_s1027" alt="Blue rectangle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Aa78A&#10;AADaAAAADwAAAGRycy9kb3ducmV2LnhtbERPW2vCMBR+F/wP4Qh709QiW6lGEUEYCGPz8uDboTm2&#10;xeYkJFnb/fvlYbDHj+++2Y2mEz350FpWsFxkIIgrq1uuFVwvx3kBIkRkjZ1lUvBDAXbb6WSDpbYD&#10;f1F/jrVIIRxKVNDE6EopQ9WQwbCwjjhxD+sNxgR9LbXHIYWbTuZZ9ioNtpwaGnR0aKh6nr+NghN+&#10;8BX7RyuLt888c9TdV+6m1Mts3K9BRBrjv/jP/a4VpK3pSroBcvs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i8BrvwAAANoAAAAPAAAAAAAAAAAAAAAAAJgCAABkcnMvZG93bnJl&#10;di54bWxQSwUGAAAAAAQABAD1AAAAhAMAAAAA&#10;" fillcolor="#2e74b5 [2404]" stroked="f" strokeweight="0"/>
                      <v:shape id="Freeform 9" o:spid="_x0000_s1028" alt="Information icon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sOscQA&#10;AADaAAAADwAAAGRycy9kb3ducmV2LnhtbESPQWvCQBSE74X+h+UVems2emg0zSpSKOhBtJreX7Ov&#10;STT7NmZXE/vruwXB4zAz3zDZfDCNuFDnassKRlEMgriwuuZSQb7/eJmAcB5ZY2OZFFzJwXz2+JBh&#10;qm3Pn3TZ+VIECLsUFVTet6mUrqjIoItsSxy8H9sZ9EF2pdQd9gFuGjmO41dpsOawUGFL7xUVx93Z&#10;KNh828Pv/rQtm69Vm1u9LpJtMlHq+WlYvIHwNPh7+NZeagVT+L8Sbo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bDrHEAAAA2gAAAA8AAAAAAAAAAAAAAAAAmAIAAGRycy9k&#10;b3ducmV2LnhtbFBLBQYAAAAABAAEAPUAAACJAw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D8CD67E" w14:textId="77777777" w:rsidR="00A57C14" w:rsidRDefault="00A57C14" w:rsidP="0095690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Preencha os quadros seguintes com muito cuidado e atenção. </w:t>
            </w:r>
          </w:p>
          <w:p w14:paraId="5F0D63CC" w14:textId="39C396FD" w:rsidR="00A57C14" w:rsidRPr="00EE1A1B" w:rsidRDefault="00A57C14" w:rsidP="00A57C1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facto de não indicar aqui algum elemento pedido pode implicar que o mesmo </w:t>
            </w:r>
            <w:r w:rsidR="00E72282">
              <w:rPr>
                <w:lang w:val="pt-PT"/>
              </w:rPr>
              <w:t xml:space="preserve">venha </w:t>
            </w:r>
            <w:r>
              <w:rPr>
                <w:lang w:val="pt-PT"/>
              </w:rPr>
              <w:t>não a ser valorizado</w:t>
            </w:r>
          </w:p>
        </w:tc>
      </w:tr>
    </w:tbl>
    <w:p w14:paraId="4F80B2C6" w14:textId="77777777" w:rsidR="003312ED" w:rsidRPr="00D14769" w:rsidRDefault="00D14769">
      <w:pPr>
        <w:pStyle w:val="Ttulo1"/>
        <w:rPr>
          <w:lang w:val="pt-PT"/>
        </w:rPr>
      </w:pPr>
      <w:r w:rsidRPr="00D14769">
        <w:rPr>
          <w:lang w:val="pt-PT"/>
        </w:rPr>
        <w:t>MODELAÇÃO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221"/>
        <w:gridCol w:w="1698"/>
        <w:gridCol w:w="1401"/>
        <w:gridCol w:w="1436"/>
      </w:tblGrid>
      <w:tr w:rsidR="00873D36" w:rsidRPr="00D14769" w14:paraId="057D3981" w14:textId="77777777" w:rsidTr="00873D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75726EE" w14:textId="77777777" w:rsidR="00873D36" w:rsidRPr="00D14769" w:rsidRDefault="00873D36" w:rsidP="00873D36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MODELAÇÃO</w:t>
            </w:r>
            <w:r w:rsidR="00F77922">
              <w:rPr>
                <w:lang w:val="pt-PT"/>
              </w:rPr>
              <w:t xml:space="preserve"> (30%)</w:t>
            </w:r>
          </w:p>
        </w:tc>
      </w:tr>
      <w:tr w:rsidR="00D14769" w:rsidRPr="002E0A33" w14:paraId="1DEB0380" w14:textId="77777777" w:rsidTr="008C597C">
        <w:tc>
          <w:tcPr>
            <w:tcW w:w="1922" w:type="pct"/>
            <w:vMerge w:val="restart"/>
          </w:tcPr>
          <w:p w14:paraId="3013B074" w14:textId="69EB12B5" w:rsidR="00E01FDD" w:rsidRDefault="00D14769" w:rsidP="00D14769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D301C6">
              <w:rPr>
                <w:u w:val="single"/>
                <w:lang w:val="pt-PT"/>
              </w:rPr>
              <w:t>5 objetos mais complexos construídos com recurso a malhas</w:t>
            </w:r>
            <w:r w:rsidR="00E01FDD">
              <w:rPr>
                <w:lang w:val="pt-PT"/>
              </w:rPr>
              <w:t>, usando a seguinte estrutura &lt;Nome da Coleção / Nome do Objeto&gt;</w:t>
            </w:r>
          </w:p>
          <w:p w14:paraId="7E651A85" w14:textId="77777777" w:rsidR="00D14769" w:rsidRPr="00D14769" w:rsidRDefault="00E01FDD" w:rsidP="00E01FDD">
            <w:pPr>
              <w:rPr>
                <w:lang w:val="pt-PT"/>
              </w:rPr>
            </w:pPr>
            <w:r>
              <w:rPr>
                <w:lang w:val="pt-PT"/>
              </w:rPr>
              <w:t>N</w:t>
            </w:r>
            <w:r w:rsidR="00D14769">
              <w:rPr>
                <w:lang w:val="pt-PT"/>
              </w:rPr>
              <w:t>ão deve incluir elementos importados e que não tenha</w:t>
            </w:r>
            <w:r w:rsidR="00873D36">
              <w:rPr>
                <w:lang w:val="pt-PT"/>
              </w:rPr>
              <w:t>m</w:t>
            </w:r>
            <w:r w:rsidR="00D14769">
              <w:rPr>
                <w:lang w:val="pt-PT"/>
              </w:rPr>
              <w:t xml:space="preserve"> sido construídos por si, no Blender</w:t>
            </w:r>
          </w:p>
        </w:tc>
        <w:tc>
          <w:tcPr>
            <w:tcW w:w="3078" w:type="pct"/>
            <w:gridSpan w:val="4"/>
          </w:tcPr>
          <w:p w14:paraId="07B74BFE" w14:textId="4F88F07A" w:rsidR="00D14769" w:rsidRPr="00D14769" w:rsidRDefault="00962791">
            <w:pPr>
              <w:rPr>
                <w:lang w:val="pt-PT"/>
              </w:rPr>
            </w:pPr>
            <w:r>
              <w:rPr>
                <w:lang w:val="pt-PT"/>
              </w:rPr>
              <w:t>Casa</w:t>
            </w:r>
          </w:p>
        </w:tc>
      </w:tr>
      <w:tr w:rsidR="00D14769" w:rsidRPr="002E0A33" w14:paraId="6B256B60" w14:textId="77777777" w:rsidTr="008C597C">
        <w:tc>
          <w:tcPr>
            <w:tcW w:w="1922" w:type="pct"/>
            <w:vMerge/>
          </w:tcPr>
          <w:p w14:paraId="5BF21021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70619887" w14:textId="6B576CE6" w:rsidR="00D14769" w:rsidRPr="00D14769" w:rsidRDefault="00962791">
            <w:pPr>
              <w:rPr>
                <w:lang w:val="pt-PT"/>
              </w:rPr>
            </w:pPr>
            <w:r>
              <w:rPr>
                <w:lang w:val="pt-PT"/>
              </w:rPr>
              <w:t>Cadeira</w:t>
            </w:r>
          </w:p>
        </w:tc>
      </w:tr>
      <w:tr w:rsidR="00D14769" w:rsidRPr="002E0A33" w14:paraId="23218232" w14:textId="77777777" w:rsidTr="008C597C">
        <w:tc>
          <w:tcPr>
            <w:tcW w:w="1922" w:type="pct"/>
            <w:vMerge/>
          </w:tcPr>
          <w:p w14:paraId="1595374A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876DDA3" w14:textId="476766CA" w:rsidR="00D14769" w:rsidRPr="00D14769" w:rsidRDefault="00962791">
            <w:pPr>
              <w:rPr>
                <w:lang w:val="pt-PT"/>
              </w:rPr>
            </w:pPr>
            <w:r>
              <w:rPr>
                <w:lang w:val="pt-PT"/>
              </w:rPr>
              <w:t>Tocha</w:t>
            </w:r>
          </w:p>
        </w:tc>
      </w:tr>
      <w:tr w:rsidR="00D14769" w:rsidRPr="002E0A33" w14:paraId="3FC4065D" w14:textId="77777777" w:rsidTr="008C597C">
        <w:tc>
          <w:tcPr>
            <w:tcW w:w="1922" w:type="pct"/>
            <w:vMerge/>
          </w:tcPr>
          <w:p w14:paraId="578C72AF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42187818" w14:textId="42296088" w:rsidR="00D14769" w:rsidRPr="00D14769" w:rsidRDefault="00962791">
            <w:pPr>
              <w:rPr>
                <w:lang w:val="pt-PT"/>
              </w:rPr>
            </w:pPr>
            <w:r>
              <w:rPr>
                <w:lang w:val="pt-PT"/>
              </w:rPr>
              <w:t>Fogueira</w:t>
            </w:r>
          </w:p>
        </w:tc>
      </w:tr>
      <w:tr w:rsidR="00D14769" w:rsidRPr="002E0A33" w14:paraId="6C6C9D09" w14:textId="77777777" w:rsidTr="008C597C">
        <w:tc>
          <w:tcPr>
            <w:tcW w:w="1922" w:type="pct"/>
            <w:vMerge/>
          </w:tcPr>
          <w:p w14:paraId="5E34E8DD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ED64047" w14:textId="02A49010" w:rsidR="00D14769" w:rsidRPr="00D14769" w:rsidRDefault="00962791">
            <w:pPr>
              <w:rPr>
                <w:lang w:val="pt-PT"/>
              </w:rPr>
            </w:pPr>
            <w:r>
              <w:rPr>
                <w:lang w:val="pt-PT"/>
              </w:rPr>
              <w:t xml:space="preserve">Ponte </w:t>
            </w:r>
          </w:p>
        </w:tc>
      </w:tr>
      <w:tr w:rsidR="008C597C" w:rsidRPr="008C597C" w14:paraId="2371E51F" w14:textId="77777777" w:rsidTr="008C597C">
        <w:tc>
          <w:tcPr>
            <w:tcW w:w="1922" w:type="pct"/>
          </w:tcPr>
          <w:p w14:paraId="1DD159C8" w14:textId="6737BFD1" w:rsidR="008C597C" w:rsidRPr="00D14769" w:rsidRDefault="008C597C" w:rsidP="008C597C">
            <w:pPr>
              <w:rPr>
                <w:lang w:val="pt-PT"/>
              </w:rPr>
            </w:pPr>
            <w:r>
              <w:rPr>
                <w:lang w:val="pt-PT"/>
              </w:rPr>
              <w:t>Da lista apresentada, selecione os modificadores que usou durante o pro</w:t>
            </w:r>
            <w:r w:rsidR="00E01FDD">
              <w:rPr>
                <w:lang w:val="pt-PT"/>
              </w:rPr>
              <w:t xml:space="preserve">cesso de </w:t>
            </w:r>
            <w:r w:rsidR="00E72282">
              <w:rPr>
                <w:lang w:val="pt-PT"/>
              </w:rPr>
              <w:t>m</w:t>
            </w:r>
            <w:r>
              <w:rPr>
                <w:lang w:val="pt-PT"/>
              </w:rPr>
              <w:t>odelação (mínimo</w:t>
            </w:r>
            <w:r w:rsidR="00E72282">
              <w:rPr>
                <w:lang w:val="pt-PT"/>
              </w:rPr>
              <w:t>:</w:t>
            </w:r>
            <w:r>
              <w:rPr>
                <w:lang w:val="pt-PT"/>
              </w:rPr>
              <w:t xml:space="preserve"> 4)</w:t>
            </w:r>
          </w:p>
        </w:tc>
        <w:tc>
          <w:tcPr>
            <w:tcW w:w="653" w:type="pct"/>
          </w:tcPr>
          <w:p w14:paraId="036E1CB6" w14:textId="77777777" w:rsidR="008C597C" w:rsidRPr="002E0A33" w:rsidRDefault="008C597C">
            <w:pPr>
              <w:rPr>
                <w:rFonts w:ascii="Lucida Sans Unicode" w:hAnsi="Lucida Sans Unicode" w:cs="Lucida Sans Unicode"/>
              </w:rPr>
            </w:pPr>
            <w:r w:rsidRPr="002E0A33">
              <w:rPr>
                <w:rFonts w:ascii="Lucida Sans Unicode" w:hAnsi="Lucida Sans Unicode" w:cs="Lucida Sans Unicode"/>
              </w:rPr>
              <w:t>□</w:t>
            </w:r>
            <w:r w:rsidRPr="002E0A33">
              <w:t xml:space="preserve"> </w:t>
            </w:r>
            <w:r w:rsidRPr="00962791">
              <w:rPr>
                <w:rFonts w:ascii="Lucida Sans Unicode" w:hAnsi="Lucida Sans Unicode" w:cs="Lucida Sans Unicode"/>
                <w:highlight w:val="yellow"/>
              </w:rPr>
              <w:t>Array</w:t>
            </w:r>
          </w:p>
          <w:p w14:paraId="3250176F" w14:textId="77777777" w:rsidR="008C597C" w:rsidRPr="002E0A33" w:rsidRDefault="008C597C" w:rsidP="008C597C">
            <w:pPr>
              <w:rPr>
                <w:rFonts w:ascii="Lucida Sans Unicode" w:hAnsi="Lucida Sans Unicode" w:cs="Lucida Sans Unicode"/>
              </w:rPr>
            </w:pPr>
            <w:r w:rsidRPr="002E0A33">
              <w:rPr>
                <w:rFonts w:ascii="Lucida Sans Unicode" w:hAnsi="Lucida Sans Unicode" w:cs="Lucida Sans Unicode"/>
              </w:rPr>
              <w:t xml:space="preserve">□ </w:t>
            </w:r>
            <w:r w:rsidRPr="00962791">
              <w:rPr>
                <w:rFonts w:ascii="Lucida Sans Unicode" w:hAnsi="Lucida Sans Unicode" w:cs="Lucida Sans Unicode"/>
                <w:highlight w:val="yellow"/>
              </w:rPr>
              <w:t>Bevel</w:t>
            </w:r>
          </w:p>
          <w:p w14:paraId="459FC255" w14:textId="2ED2C052" w:rsidR="008C597C" w:rsidRPr="002E0A33" w:rsidRDefault="008C597C" w:rsidP="008C597C">
            <w:pPr>
              <w:rPr>
                <w:rFonts w:ascii="Lucida Sans Unicode" w:hAnsi="Lucida Sans Unicode" w:cs="Lucida Sans Unicode"/>
              </w:rPr>
            </w:pPr>
            <w:r w:rsidRPr="002E0A33">
              <w:rPr>
                <w:rFonts w:ascii="Lucida Sans Unicode" w:hAnsi="Lucida Sans Unicode" w:cs="Lucida Sans Unicode"/>
              </w:rPr>
              <w:t xml:space="preserve">□ </w:t>
            </w:r>
            <w:r w:rsidRPr="00962791">
              <w:rPr>
                <w:rFonts w:ascii="Lucida Sans Unicode" w:hAnsi="Lucida Sans Unicode" w:cs="Lucida Sans Unicode"/>
                <w:highlight w:val="yellow"/>
              </w:rPr>
              <w:t>Bool</w:t>
            </w:r>
            <w:r w:rsidR="00E72282" w:rsidRPr="00962791">
              <w:rPr>
                <w:rFonts w:ascii="Lucida Sans Unicode" w:hAnsi="Lucida Sans Unicode" w:cs="Lucida Sans Unicode"/>
                <w:highlight w:val="yellow"/>
              </w:rPr>
              <w:t>e</w:t>
            </w:r>
            <w:r w:rsidRPr="00962791">
              <w:rPr>
                <w:rFonts w:ascii="Lucida Sans Unicode" w:hAnsi="Lucida Sans Unicode" w:cs="Lucida Sans Unicode"/>
                <w:highlight w:val="yellow"/>
              </w:rPr>
              <w:t>an</w:t>
            </w:r>
          </w:p>
          <w:p w14:paraId="1CEF1BE2" w14:textId="77777777" w:rsidR="008C597C" w:rsidRPr="002E0A33" w:rsidRDefault="008C597C" w:rsidP="008C597C">
            <w:pPr>
              <w:rPr>
                <w:rFonts w:ascii="Lucida Sans Unicode" w:hAnsi="Lucida Sans Unicode" w:cs="Lucida Sans Unicode"/>
              </w:rPr>
            </w:pPr>
            <w:r w:rsidRPr="002E0A33">
              <w:rPr>
                <w:rFonts w:ascii="Lucida Sans Unicode" w:hAnsi="Lucida Sans Unicode" w:cs="Lucida Sans Unicode"/>
              </w:rPr>
              <w:t>□ Mask</w:t>
            </w:r>
          </w:p>
          <w:p w14:paraId="1C0D8140" w14:textId="77777777" w:rsidR="008C597C" w:rsidRPr="002E0A33" w:rsidRDefault="008C597C" w:rsidP="008C597C">
            <w:r w:rsidRPr="002E0A33">
              <w:rPr>
                <w:rFonts w:ascii="Lucida Sans Unicode" w:hAnsi="Lucida Sans Unicode" w:cs="Lucida Sans Unicode"/>
              </w:rPr>
              <w:t xml:space="preserve">□ </w:t>
            </w:r>
            <w:r w:rsidRPr="00962791">
              <w:rPr>
                <w:rFonts w:ascii="Lucida Sans Unicode" w:hAnsi="Lucida Sans Unicode" w:cs="Lucida Sans Unicode"/>
                <w:highlight w:val="yellow"/>
              </w:rPr>
              <w:t>Mirror</w:t>
            </w:r>
          </w:p>
        </w:tc>
        <w:tc>
          <w:tcPr>
            <w:tcW w:w="908" w:type="pct"/>
          </w:tcPr>
          <w:p w14:paraId="4D24270D" w14:textId="77777777" w:rsidR="008C597C" w:rsidRPr="00EE4B87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>□ Screw</w:t>
            </w:r>
          </w:p>
          <w:p w14:paraId="7EFAFD67" w14:textId="77777777" w:rsidR="008C597C" w:rsidRPr="00EE4B87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>□ Skin</w:t>
            </w:r>
          </w:p>
          <w:p w14:paraId="7DD856E5" w14:textId="77777777" w:rsidR="008C597C" w:rsidRPr="00EE4B87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 w:rsidRPr="00962791">
              <w:rPr>
                <w:rFonts w:ascii="Lucida Sans Unicode" w:hAnsi="Lucida Sans Unicode" w:cs="Lucida Sans Unicode"/>
                <w:highlight w:val="yellow"/>
                <w:lang w:val="en-GB"/>
              </w:rPr>
              <w:t>Solidify</w:t>
            </w:r>
          </w:p>
          <w:p w14:paraId="6F8A8068" w14:textId="6628DEAE" w:rsidR="008C597C" w:rsidRPr="00EE4B87" w:rsidRDefault="0016056E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proofErr w:type="spellStart"/>
            <w:r w:rsidR="008C597C" w:rsidRPr="00962791">
              <w:rPr>
                <w:rFonts w:ascii="Lucida Sans Unicode" w:hAnsi="Lucida Sans Unicode" w:cs="Lucida Sans Unicode"/>
                <w:highlight w:val="yellow"/>
                <w:lang w:val="en-GB"/>
              </w:rPr>
              <w:t>Subdiv</w:t>
            </w:r>
            <w:proofErr w:type="spellEnd"/>
            <w:r w:rsidR="008C597C" w:rsidRPr="00962791">
              <w:rPr>
                <w:rFonts w:ascii="Lucida Sans Unicode" w:hAnsi="Lucida Sans Unicode" w:cs="Lucida Sans Unicode"/>
                <w:highlight w:val="yellow"/>
                <w:lang w:val="en-GB"/>
              </w:rPr>
              <w:t>. Surf.</w:t>
            </w:r>
          </w:p>
          <w:p w14:paraId="2F6D014E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proofErr w:type="spellStart"/>
            <w:r>
              <w:rPr>
                <w:rFonts w:ascii="Lucida Sans Unicode" w:hAnsi="Lucida Sans Unicode" w:cs="Lucida Sans Unicode"/>
                <w:lang w:val="pt-PT"/>
              </w:rPr>
              <w:t>Wireframe</w:t>
            </w:r>
            <w:proofErr w:type="spellEnd"/>
          </w:p>
        </w:tc>
        <w:tc>
          <w:tcPr>
            <w:tcW w:w="749" w:type="pct"/>
          </w:tcPr>
          <w:p w14:paraId="03D7D9FE" w14:textId="77777777" w:rsid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 w:rsidRPr="00962791">
              <w:rPr>
                <w:rFonts w:ascii="Lucida Sans Unicode" w:hAnsi="Lucida Sans Unicode" w:cs="Lucida Sans Unicode"/>
                <w:highlight w:val="yellow"/>
                <w:lang w:val="en-GB"/>
              </w:rPr>
              <w:t>Curve</w:t>
            </w:r>
          </w:p>
          <w:p w14:paraId="0AD291C9" w14:textId="77777777" w:rsidR="008C597C" w:rsidRPr="00F77922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Displace</w:t>
            </w:r>
          </w:p>
          <w:p w14:paraId="4B2F7B73" w14:textId="77777777" w:rsidR="008C597C" w:rsidRPr="00F77922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Hook</w:t>
            </w:r>
          </w:p>
          <w:p w14:paraId="779FC3CA" w14:textId="77777777" w:rsidR="008C597C" w:rsidRPr="00F77922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Lattice</w:t>
            </w:r>
          </w:p>
          <w:p w14:paraId="4727147E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Mesh Def.</w:t>
            </w:r>
          </w:p>
        </w:tc>
        <w:tc>
          <w:tcPr>
            <w:tcW w:w="768" w:type="pct"/>
          </w:tcPr>
          <w:p w14:paraId="414A0635" w14:textId="77777777" w:rsid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>
              <w:rPr>
                <w:rFonts w:ascii="Lucida Sans Unicode" w:hAnsi="Lucida Sans Unicode" w:cs="Lucida Sans Unicode"/>
                <w:lang w:val="en-GB"/>
              </w:rPr>
              <w:t>Simple D.</w:t>
            </w:r>
          </w:p>
          <w:p w14:paraId="4FDCF053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Smooth</w:t>
            </w:r>
          </w:p>
          <w:p w14:paraId="69FC8E85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Surf. D</w:t>
            </w:r>
            <w:r>
              <w:rPr>
                <w:rFonts w:ascii="Lucida Sans Unicode" w:hAnsi="Lucida Sans Unicode" w:cs="Lucida Sans Unicode"/>
                <w:lang w:val="en-GB"/>
              </w:rPr>
              <w:t>ef.</w:t>
            </w:r>
          </w:p>
          <w:p w14:paraId="18F47383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Warp</w:t>
            </w:r>
          </w:p>
          <w:p w14:paraId="75003158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Wave</w:t>
            </w:r>
          </w:p>
        </w:tc>
      </w:tr>
      <w:tr w:rsidR="008C597C" w:rsidRPr="002E0A33" w14:paraId="68EF11E0" w14:textId="77777777" w:rsidTr="008C597C">
        <w:tc>
          <w:tcPr>
            <w:tcW w:w="1922" w:type="pct"/>
          </w:tcPr>
          <w:p w14:paraId="7FAB4693" w14:textId="7A398A55" w:rsidR="008C597C" w:rsidRPr="00E01FDD" w:rsidRDefault="00E01FDD" w:rsidP="00E01FDD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imagens, bem como o nome dos ficheiros das imagens que usou como base para a modelação</w:t>
            </w:r>
          </w:p>
        </w:tc>
        <w:tc>
          <w:tcPr>
            <w:tcW w:w="1561" w:type="pct"/>
            <w:gridSpan w:val="2"/>
          </w:tcPr>
          <w:p w14:paraId="68BF7082" w14:textId="2C5EE104" w:rsidR="008C597C" w:rsidRPr="00E01FDD" w:rsidRDefault="00962791">
            <w:pPr>
              <w:rPr>
                <w:lang w:val="pt-PT"/>
              </w:rPr>
            </w:pPr>
            <w:proofErr w:type="spellStart"/>
            <w:r>
              <w:rPr>
                <w:lang w:val="pt-PT"/>
              </w:rPr>
              <w:t>Boneco.webp</w:t>
            </w:r>
            <w:proofErr w:type="spellEnd"/>
            <w:r>
              <w:rPr>
                <w:lang w:val="pt-PT"/>
              </w:rPr>
              <w:br/>
              <w:t>cadeiras</w:t>
            </w:r>
          </w:p>
        </w:tc>
        <w:tc>
          <w:tcPr>
            <w:tcW w:w="1517" w:type="pct"/>
            <w:gridSpan w:val="2"/>
          </w:tcPr>
          <w:p w14:paraId="134C15DA" w14:textId="18BF9E29" w:rsidR="008C597C" w:rsidRPr="00E01FDD" w:rsidRDefault="00962791">
            <w:pPr>
              <w:rPr>
                <w:lang w:val="pt-PT"/>
              </w:rPr>
            </w:pPr>
            <w:proofErr w:type="spellStart"/>
            <w:r>
              <w:rPr>
                <w:lang w:val="pt-PT"/>
              </w:rPr>
              <w:t>Perseonagem</w:t>
            </w:r>
            <w:proofErr w:type="spellEnd"/>
            <w:r>
              <w:rPr>
                <w:lang w:val="pt-PT"/>
              </w:rPr>
              <w:br/>
              <w:t>cadeira</w:t>
            </w:r>
          </w:p>
        </w:tc>
      </w:tr>
      <w:tr w:rsidR="00A57C14" w:rsidRPr="002E0A33" w14:paraId="2A7DACDD" w14:textId="77777777" w:rsidTr="0095690B">
        <w:tc>
          <w:tcPr>
            <w:tcW w:w="1922" w:type="pct"/>
          </w:tcPr>
          <w:p w14:paraId="368DBBBB" w14:textId="48F3B1B2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</w:t>
            </w:r>
            <w:r w:rsidR="00932E64">
              <w:rPr>
                <w:lang w:val="pt-PT"/>
              </w:rPr>
              <w:t xml:space="preserve">objetos baseados em curvas de </w:t>
            </w:r>
            <w:proofErr w:type="spellStart"/>
            <w:r w:rsidR="00932E64">
              <w:rPr>
                <w:lang w:val="pt-PT"/>
              </w:rPr>
              <w:t>Bé</w:t>
            </w:r>
            <w:r>
              <w:rPr>
                <w:lang w:val="pt-PT"/>
              </w:rPr>
              <w:t>zier</w:t>
            </w:r>
            <w:proofErr w:type="spellEnd"/>
            <w:r>
              <w:rPr>
                <w:lang w:val="pt-PT"/>
              </w:rPr>
              <w:t xml:space="preserve"> (</w:t>
            </w:r>
            <w:r w:rsidR="00932E64">
              <w:rPr>
                <w:lang w:val="pt-PT"/>
              </w:rPr>
              <w:t>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7667CA59" w14:textId="545F2FB9" w:rsidR="00A57C14" w:rsidRPr="00E01FDD" w:rsidRDefault="00962791" w:rsidP="00A57C14">
            <w:pPr>
              <w:rPr>
                <w:lang w:val="pt-PT"/>
              </w:rPr>
            </w:pPr>
            <w:r>
              <w:rPr>
                <w:lang w:val="pt-PT"/>
              </w:rPr>
              <w:t>trabalho</w:t>
            </w:r>
          </w:p>
        </w:tc>
        <w:tc>
          <w:tcPr>
            <w:tcW w:w="1517" w:type="pct"/>
            <w:gridSpan w:val="2"/>
          </w:tcPr>
          <w:p w14:paraId="06CABB3C" w14:textId="6DC80A09" w:rsidR="00A57C14" w:rsidRPr="00E01FDD" w:rsidRDefault="00962791" w:rsidP="0095690B">
            <w:pPr>
              <w:rPr>
                <w:lang w:val="pt-PT"/>
              </w:rPr>
            </w:pPr>
            <w:r>
              <w:rPr>
                <w:lang w:val="pt-PT"/>
              </w:rPr>
              <w:t>Vinha</w:t>
            </w:r>
            <w:r>
              <w:rPr>
                <w:lang w:val="pt-PT"/>
              </w:rPr>
              <w:br/>
              <w:t>flores</w:t>
            </w:r>
          </w:p>
        </w:tc>
      </w:tr>
      <w:tr w:rsidR="00A57C14" w:rsidRPr="002E0A33" w14:paraId="71ADA7D6" w14:textId="77777777" w:rsidTr="0095690B">
        <w:tc>
          <w:tcPr>
            <w:tcW w:w="1922" w:type="pct"/>
          </w:tcPr>
          <w:p w14:paraId="325D5960" w14:textId="47F4D680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baseados em </w:t>
            </w:r>
            <w:proofErr w:type="spellStart"/>
            <w:r>
              <w:rPr>
                <w:lang w:val="pt-PT"/>
              </w:rPr>
              <w:t>Nurbs</w:t>
            </w:r>
            <w:proofErr w:type="spellEnd"/>
            <w:r w:rsidR="00932E64">
              <w:rPr>
                <w:lang w:val="pt-PT"/>
              </w:rPr>
              <w:t xml:space="preserve"> (mínimo: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423A8F77" w14:textId="7CC5AAD4" w:rsidR="00A57C14" w:rsidRPr="00E01FDD" w:rsidRDefault="00962791" w:rsidP="0095690B">
            <w:pPr>
              <w:rPr>
                <w:lang w:val="pt-PT"/>
              </w:rPr>
            </w:pPr>
            <w:r>
              <w:rPr>
                <w:lang w:val="pt-PT"/>
              </w:rPr>
              <w:t>trabalho</w:t>
            </w:r>
          </w:p>
        </w:tc>
        <w:tc>
          <w:tcPr>
            <w:tcW w:w="1517" w:type="pct"/>
            <w:gridSpan w:val="2"/>
          </w:tcPr>
          <w:p w14:paraId="5B9EAF08" w14:textId="70BB6E18" w:rsidR="00A57C14" w:rsidRPr="00E01FDD" w:rsidRDefault="00962791" w:rsidP="0095690B">
            <w:pPr>
              <w:rPr>
                <w:lang w:val="pt-PT"/>
              </w:rPr>
            </w:pPr>
            <w:r>
              <w:rPr>
                <w:lang w:val="pt-PT"/>
              </w:rPr>
              <w:t>cadeira</w:t>
            </w:r>
          </w:p>
        </w:tc>
      </w:tr>
      <w:tr w:rsidR="00CF2B00" w:rsidRPr="002E0A33" w14:paraId="04DF3C5D" w14:textId="77777777" w:rsidTr="0095690B">
        <w:tc>
          <w:tcPr>
            <w:tcW w:w="1922" w:type="pct"/>
          </w:tcPr>
          <w:p w14:paraId="269C131C" w14:textId="16D5C85D" w:rsidR="00CF2B00" w:rsidRPr="00E01FDD" w:rsidRDefault="00CF2B00" w:rsidP="00CF2B00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baseados em </w:t>
            </w:r>
            <w:proofErr w:type="spellStart"/>
            <w:r>
              <w:rPr>
                <w:lang w:val="pt-PT"/>
              </w:rPr>
              <w:t>Geometry</w:t>
            </w:r>
            <w:proofErr w:type="spellEnd"/>
            <w:r>
              <w:rPr>
                <w:lang w:val="pt-PT"/>
              </w:rPr>
              <w:t xml:space="preserve"> Nodes (mínimo: 1)</w:t>
            </w:r>
          </w:p>
        </w:tc>
        <w:tc>
          <w:tcPr>
            <w:tcW w:w="1561" w:type="pct"/>
            <w:gridSpan w:val="2"/>
          </w:tcPr>
          <w:p w14:paraId="4C95DC4F" w14:textId="66C8C0F0" w:rsidR="00CF2B00" w:rsidRPr="00E01FDD" w:rsidRDefault="00962791" w:rsidP="0095690B">
            <w:pPr>
              <w:rPr>
                <w:lang w:val="pt-PT"/>
              </w:rPr>
            </w:pPr>
            <w:r>
              <w:rPr>
                <w:lang w:val="pt-PT"/>
              </w:rPr>
              <w:t>trabalho</w:t>
            </w:r>
          </w:p>
        </w:tc>
        <w:tc>
          <w:tcPr>
            <w:tcW w:w="1517" w:type="pct"/>
            <w:gridSpan w:val="2"/>
          </w:tcPr>
          <w:p w14:paraId="2C3192F3" w14:textId="0EA3B190" w:rsidR="00CF2B00" w:rsidRPr="00E01FDD" w:rsidRDefault="00962791" w:rsidP="0095690B">
            <w:pPr>
              <w:rPr>
                <w:lang w:val="pt-PT"/>
              </w:rPr>
            </w:pPr>
            <w:r>
              <w:rPr>
                <w:lang w:val="pt-PT"/>
              </w:rPr>
              <w:t>Vinha</w:t>
            </w:r>
            <w:r>
              <w:rPr>
                <w:lang w:val="pt-PT"/>
              </w:rPr>
              <w:br/>
              <w:t>flores</w:t>
            </w:r>
          </w:p>
        </w:tc>
      </w:tr>
    </w:tbl>
    <w:p w14:paraId="2E0CA618" w14:textId="77777777" w:rsidR="003312ED" w:rsidRDefault="003312ED">
      <w:pPr>
        <w:rPr>
          <w:lang w:val="pt-PT"/>
        </w:rPr>
      </w:pPr>
    </w:p>
    <w:p w14:paraId="364CA92E" w14:textId="77777777" w:rsidR="00A57C14" w:rsidRDefault="00A57C14">
      <w:pPr>
        <w:rPr>
          <w:lang w:val="pt-PT"/>
        </w:rPr>
      </w:pPr>
      <w:r>
        <w:rPr>
          <w:lang w:val="pt-PT"/>
        </w:rPr>
        <w:br w:type="page"/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503"/>
        <w:gridCol w:w="1416"/>
        <w:gridCol w:w="1401"/>
        <w:gridCol w:w="1436"/>
      </w:tblGrid>
      <w:tr w:rsidR="00F77922" w:rsidRPr="00D14769" w14:paraId="32214244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60327F9" w14:textId="77777777" w:rsidR="00F77922" w:rsidRPr="00D14769" w:rsidRDefault="00F77922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lastRenderedPageBreak/>
              <w:t>ANIMAÇÃO (25%)</w:t>
            </w:r>
          </w:p>
        </w:tc>
      </w:tr>
      <w:tr w:rsidR="00F77922" w:rsidRPr="002E0A33" w14:paraId="7363B294" w14:textId="77777777" w:rsidTr="0095690B">
        <w:tc>
          <w:tcPr>
            <w:tcW w:w="1922" w:type="pct"/>
            <w:vMerge w:val="restart"/>
          </w:tcPr>
          <w:p w14:paraId="40F7F721" w14:textId="5EAE6D16" w:rsidR="00F77922" w:rsidRPr="00932E64" w:rsidRDefault="00F77922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objetos </w:t>
            </w:r>
            <w:r w:rsidR="00886ACB">
              <w:rPr>
                <w:lang w:val="pt-PT"/>
              </w:rPr>
              <w:t xml:space="preserve">onde fez animação com recurso a </w:t>
            </w:r>
            <w:proofErr w:type="spellStart"/>
            <w:r w:rsidR="00886ACB" w:rsidRPr="00886ACB">
              <w:rPr>
                <w:i/>
                <w:lang w:val="pt-PT"/>
              </w:rPr>
              <w:t>shapekeys</w:t>
            </w:r>
            <w:proofErr w:type="spellEnd"/>
            <w:r w:rsidR="00932E64">
              <w:rPr>
                <w:i/>
                <w:lang w:val="pt-PT"/>
              </w:rPr>
              <w:t xml:space="preserve"> </w:t>
            </w:r>
            <w:r w:rsidR="00932E64">
              <w:rPr>
                <w:lang w:val="pt-PT"/>
              </w:rPr>
              <w:t>(mínimo</w:t>
            </w:r>
            <w:r w:rsidR="00E72282">
              <w:rPr>
                <w:lang w:val="pt-PT"/>
              </w:rPr>
              <w:t>:</w:t>
            </w:r>
            <w:r w:rsidR="00932E64">
              <w:rPr>
                <w:lang w:val="pt-PT"/>
              </w:rPr>
              <w:t xml:space="preserve"> 2 </w:t>
            </w:r>
            <w:proofErr w:type="spellStart"/>
            <w:r w:rsidR="00932E64" w:rsidRPr="00932E64">
              <w:rPr>
                <w:i/>
                <w:lang w:val="pt-PT"/>
              </w:rPr>
              <w:t>shapekey</w:t>
            </w:r>
            <w:r w:rsidR="00932E64">
              <w:rPr>
                <w:lang w:val="pt-PT"/>
              </w:rPr>
              <w:t>s</w:t>
            </w:r>
            <w:proofErr w:type="spellEnd"/>
            <w:r w:rsidR="00932E64">
              <w:rPr>
                <w:lang w:val="pt-PT"/>
              </w:rPr>
              <w:t>)</w:t>
            </w:r>
          </w:p>
        </w:tc>
        <w:tc>
          <w:tcPr>
            <w:tcW w:w="3078" w:type="pct"/>
            <w:gridSpan w:val="4"/>
          </w:tcPr>
          <w:p w14:paraId="03D09152" w14:textId="77777777" w:rsidR="00F77922" w:rsidRPr="00D14769" w:rsidRDefault="00F77922" w:rsidP="0095690B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F77922" w:rsidRPr="002E0A33" w14:paraId="684A554E" w14:textId="77777777" w:rsidTr="0095690B">
        <w:tc>
          <w:tcPr>
            <w:tcW w:w="1922" w:type="pct"/>
            <w:vMerge/>
          </w:tcPr>
          <w:p w14:paraId="52C6D605" w14:textId="77777777" w:rsidR="00F77922" w:rsidRPr="00D14769" w:rsidRDefault="00F77922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310D5A34" w14:textId="77777777" w:rsidR="00F77922" w:rsidRPr="00D14769" w:rsidRDefault="00F77922" w:rsidP="0095690B">
            <w:pPr>
              <w:rPr>
                <w:lang w:val="pt-PT"/>
              </w:rPr>
            </w:pPr>
          </w:p>
        </w:tc>
      </w:tr>
      <w:tr w:rsidR="00886ACB" w:rsidRPr="002E0A33" w14:paraId="74DA1166" w14:textId="77777777" w:rsidTr="0095690B">
        <w:tc>
          <w:tcPr>
            <w:tcW w:w="1922" w:type="pct"/>
            <w:vMerge w:val="restart"/>
          </w:tcPr>
          <w:p w14:paraId="06B77811" w14:textId="3FFAB4A9" w:rsidR="00886ACB" w:rsidRPr="00D14769" w:rsidRDefault="00886ACB" w:rsidP="00932E64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criadas </w:t>
            </w:r>
            <w:r w:rsidR="00932E64">
              <w:rPr>
                <w:lang w:val="pt-PT"/>
              </w:rPr>
              <w:t xml:space="preserve">e animadas </w:t>
            </w:r>
            <w:r w:rsidR="00E72282">
              <w:rPr>
                <w:lang w:val="pt-PT"/>
              </w:rPr>
              <w:t>por si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4"/>
          </w:tcPr>
          <w:p w14:paraId="4785D8C6" w14:textId="77777777" w:rsidR="00886ACB" w:rsidRPr="00D14769" w:rsidRDefault="00886ACB" w:rsidP="0095690B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886ACB" w:rsidRPr="002E0A33" w14:paraId="322A2DA6" w14:textId="77777777" w:rsidTr="0095690B">
        <w:tc>
          <w:tcPr>
            <w:tcW w:w="1922" w:type="pct"/>
            <w:vMerge/>
          </w:tcPr>
          <w:p w14:paraId="6CDA5E5A" w14:textId="77777777" w:rsidR="00886ACB" w:rsidRPr="00D14769" w:rsidRDefault="00886ACB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0629CE8" w14:textId="77777777" w:rsidR="00886ACB" w:rsidRPr="00D14769" w:rsidRDefault="00886ACB" w:rsidP="0095690B">
            <w:pPr>
              <w:rPr>
                <w:lang w:val="pt-PT"/>
              </w:rPr>
            </w:pPr>
          </w:p>
        </w:tc>
      </w:tr>
      <w:tr w:rsidR="00886ACB" w:rsidRPr="002E0A33" w14:paraId="012ED929" w14:textId="77777777" w:rsidTr="0095690B">
        <w:tc>
          <w:tcPr>
            <w:tcW w:w="1922" w:type="pct"/>
            <w:vMerge w:val="restart"/>
          </w:tcPr>
          <w:p w14:paraId="17260A15" w14:textId="1C7C5C3B" w:rsidR="00886ACB" w:rsidRPr="00D14769" w:rsidRDefault="00886ACB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importadas e animadas </w:t>
            </w:r>
            <w:r w:rsidR="00E72282">
              <w:rPr>
                <w:lang w:val="pt-PT"/>
              </w:rPr>
              <w:t>por si</w:t>
            </w:r>
            <w:r w:rsidR="00932E64">
              <w:rPr>
                <w:lang w:val="pt-PT"/>
              </w:rPr>
              <w:t xml:space="preserve"> (opcional)</w:t>
            </w:r>
          </w:p>
        </w:tc>
        <w:tc>
          <w:tcPr>
            <w:tcW w:w="3078" w:type="pct"/>
            <w:gridSpan w:val="4"/>
          </w:tcPr>
          <w:p w14:paraId="295D73C3" w14:textId="3F2368E9" w:rsidR="00886ACB" w:rsidRPr="00D14769" w:rsidRDefault="004424E7" w:rsidP="0095690B">
            <w:pPr>
              <w:rPr>
                <w:lang w:val="pt-PT"/>
              </w:rPr>
            </w:pPr>
            <w:r>
              <w:rPr>
                <w:lang w:val="pt-PT"/>
              </w:rPr>
              <w:t>personagem</w:t>
            </w:r>
          </w:p>
        </w:tc>
      </w:tr>
      <w:tr w:rsidR="00886ACB" w:rsidRPr="002E0A33" w14:paraId="717B461E" w14:textId="77777777" w:rsidTr="0095690B">
        <w:tc>
          <w:tcPr>
            <w:tcW w:w="1922" w:type="pct"/>
            <w:vMerge/>
          </w:tcPr>
          <w:p w14:paraId="7D4D9AC9" w14:textId="77777777" w:rsidR="00886ACB" w:rsidRPr="00D14769" w:rsidRDefault="00886ACB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5380742" w14:textId="77777777" w:rsidR="00886ACB" w:rsidRPr="00D14769" w:rsidRDefault="00886ACB" w:rsidP="0095690B">
            <w:pPr>
              <w:rPr>
                <w:lang w:val="pt-PT"/>
              </w:rPr>
            </w:pPr>
          </w:p>
        </w:tc>
      </w:tr>
      <w:tr w:rsidR="00886ACB" w:rsidRPr="00D14769" w14:paraId="0AF29DD6" w14:textId="77777777" w:rsidTr="00F72023">
        <w:tc>
          <w:tcPr>
            <w:tcW w:w="1922" w:type="pct"/>
          </w:tcPr>
          <w:p w14:paraId="213DD041" w14:textId="77777777" w:rsidR="00886ACB" w:rsidRPr="00F72023" w:rsidRDefault="00886ACB" w:rsidP="00886ACB">
            <w:pPr>
              <w:rPr>
                <w:i/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proofErr w:type="spellStart"/>
            <w:r w:rsidRPr="00886ACB">
              <w:rPr>
                <w:i/>
                <w:lang w:val="pt-PT"/>
              </w:rPr>
              <w:t>frames</w:t>
            </w:r>
            <w:proofErr w:type="spellEnd"/>
            <w:r>
              <w:rPr>
                <w:lang w:val="pt-PT"/>
              </w:rPr>
              <w:t xml:space="preserve"> existem </w:t>
            </w:r>
            <w:r w:rsidR="00F72023">
              <w:rPr>
                <w:lang w:val="pt-PT"/>
              </w:rPr>
              <w:t xml:space="preserve">outras </w:t>
            </w:r>
            <w:r>
              <w:rPr>
                <w:lang w:val="pt-PT"/>
              </w:rPr>
              <w:t xml:space="preserve">animações por </w:t>
            </w:r>
            <w:proofErr w:type="spellStart"/>
            <w:r w:rsidRPr="00886ACB">
              <w:rPr>
                <w:i/>
                <w:lang w:val="pt-PT"/>
              </w:rPr>
              <w:t>keyframes</w:t>
            </w:r>
            <w:proofErr w:type="spellEnd"/>
            <w:r w:rsidR="00F72023">
              <w:rPr>
                <w:lang w:val="pt-PT"/>
              </w:rPr>
              <w:t xml:space="preserve"> (não aplicadas a armaduras nem a </w:t>
            </w:r>
            <w:proofErr w:type="spellStart"/>
            <w:r w:rsidR="00F72023">
              <w:rPr>
                <w:i/>
                <w:lang w:val="pt-PT"/>
              </w:rPr>
              <w:t>shapekeys</w:t>
            </w:r>
            <w:proofErr w:type="spellEnd"/>
            <w:r w:rsidR="00F72023">
              <w:rPr>
                <w:i/>
                <w:lang w:val="pt-PT"/>
              </w:rPr>
              <w:t>)</w:t>
            </w:r>
          </w:p>
        </w:tc>
        <w:tc>
          <w:tcPr>
            <w:tcW w:w="804" w:type="pct"/>
          </w:tcPr>
          <w:p w14:paraId="12DC9CA7" w14:textId="77777777" w:rsidR="004424E7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</w:r>
            <w:r w:rsidR="004424E7">
              <w:rPr>
                <w:lang w:val="pt-PT"/>
              </w:rPr>
              <w:t xml:space="preserve">Câmara </w:t>
            </w:r>
          </w:p>
          <w:p w14:paraId="5B6B220E" w14:textId="639CD678" w:rsidR="00886ACB" w:rsidRPr="00D14769" w:rsidRDefault="004424E7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(1-395) </w:t>
            </w:r>
          </w:p>
        </w:tc>
        <w:tc>
          <w:tcPr>
            <w:tcW w:w="757" w:type="pct"/>
          </w:tcPr>
          <w:p w14:paraId="38066820" w14:textId="77777777" w:rsidR="00886ACB" w:rsidRPr="00D14769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  <w:tc>
          <w:tcPr>
            <w:tcW w:w="749" w:type="pct"/>
          </w:tcPr>
          <w:p w14:paraId="68D562D2" w14:textId="77777777" w:rsidR="00886ACB" w:rsidRPr="00D14769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  <w:tc>
          <w:tcPr>
            <w:tcW w:w="768" w:type="pct"/>
          </w:tcPr>
          <w:p w14:paraId="5D3D1244" w14:textId="77777777" w:rsidR="00886ACB" w:rsidRPr="00D14769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</w:tr>
      <w:tr w:rsidR="00F77922" w:rsidRPr="008C597C" w14:paraId="4444A6A5" w14:textId="77777777" w:rsidTr="00F72023">
        <w:tc>
          <w:tcPr>
            <w:tcW w:w="1922" w:type="pct"/>
            <w:vMerge w:val="restart"/>
          </w:tcPr>
          <w:p w14:paraId="189DDA22" w14:textId="0C7CE441" w:rsidR="00F77922" w:rsidRPr="00D14769" w:rsidRDefault="00F77922" w:rsidP="00886ACB">
            <w:pPr>
              <w:rPr>
                <w:lang w:val="pt-PT"/>
              </w:rPr>
            </w:pPr>
            <w:r>
              <w:rPr>
                <w:lang w:val="pt-PT"/>
              </w:rPr>
              <w:t>D</w:t>
            </w:r>
            <w:r w:rsidR="00886ACB">
              <w:rPr>
                <w:lang w:val="pt-PT"/>
              </w:rPr>
              <w:t>a lista apresentada, selecione a</w:t>
            </w:r>
            <w:r>
              <w:rPr>
                <w:lang w:val="pt-PT"/>
              </w:rPr>
              <w:t xml:space="preserve">s </w:t>
            </w:r>
            <w:r w:rsidR="00886ACB">
              <w:rPr>
                <w:lang w:val="pt-PT"/>
              </w:rPr>
              <w:t xml:space="preserve">simulações físicas </w:t>
            </w:r>
            <w:r>
              <w:rPr>
                <w:lang w:val="pt-PT"/>
              </w:rPr>
              <w:t>que usou (mínimo</w:t>
            </w:r>
            <w:r w:rsidR="00E72282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="00886ACB">
              <w:rPr>
                <w:lang w:val="pt-PT"/>
              </w:rPr>
              <w:t>1</w:t>
            </w:r>
            <w:r>
              <w:rPr>
                <w:lang w:val="pt-PT"/>
              </w:rPr>
              <w:t>)</w:t>
            </w:r>
          </w:p>
        </w:tc>
        <w:tc>
          <w:tcPr>
            <w:tcW w:w="804" w:type="pct"/>
          </w:tcPr>
          <w:p w14:paraId="7AC61773" w14:textId="77777777" w:rsidR="00F77922" w:rsidRPr="008C597C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>
              <w:rPr>
                <w:lang w:val="pt-PT"/>
              </w:rPr>
              <w:t xml:space="preserve"> </w:t>
            </w:r>
            <w:proofErr w:type="spellStart"/>
            <w:r w:rsidR="00886ACB">
              <w:rPr>
                <w:rFonts w:ascii="Lucida Sans Unicode" w:hAnsi="Lucida Sans Unicode" w:cs="Lucida Sans Unicode"/>
                <w:lang w:val="pt-PT"/>
              </w:rPr>
              <w:t>Cloth</w:t>
            </w:r>
            <w:proofErr w:type="spellEnd"/>
          </w:p>
          <w:p w14:paraId="1C7E9376" w14:textId="77777777" w:rsidR="00F77922" w:rsidRPr="00886ACB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 xml:space="preserve"> </w:t>
            </w:r>
            <w:proofErr w:type="spellStart"/>
            <w:r w:rsidR="00886ACB">
              <w:rPr>
                <w:rFonts w:ascii="Lucida Sans Unicode" w:hAnsi="Lucida Sans Unicode" w:cs="Lucida Sans Unicode"/>
                <w:lang w:val="pt-PT"/>
              </w:rPr>
              <w:t>Fluid</w:t>
            </w:r>
            <w:proofErr w:type="spellEnd"/>
          </w:p>
        </w:tc>
        <w:tc>
          <w:tcPr>
            <w:tcW w:w="757" w:type="pct"/>
          </w:tcPr>
          <w:p w14:paraId="3EEBD2EF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proofErr w:type="spellStart"/>
            <w:r w:rsidR="00886ACB" w:rsidRPr="004424E7">
              <w:rPr>
                <w:rFonts w:ascii="Lucida Sans Unicode" w:hAnsi="Lucida Sans Unicode" w:cs="Lucida Sans Unicode"/>
                <w:highlight w:val="yellow"/>
                <w:lang w:val="pt-PT"/>
              </w:rPr>
              <w:t>Collision</w:t>
            </w:r>
            <w:proofErr w:type="spellEnd"/>
          </w:p>
          <w:p w14:paraId="7807F615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>□ S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oft Body</w:t>
            </w:r>
          </w:p>
        </w:tc>
        <w:tc>
          <w:tcPr>
            <w:tcW w:w="749" w:type="pct"/>
          </w:tcPr>
          <w:p w14:paraId="64788CF8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Explode</w:t>
            </w:r>
          </w:p>
        </w:tc>
        <w:tc>
          <w:tcPr>
            <w:tcW w:w="768" w:type="pct"/>
          </w:tcPr>
          <w:p w14:paraId="7FC50458" w14:textId="77777777" w:rsidR="00F77922" w:rsidRPr="008C597C" w:rsidRDefault="00F77922" w:rsidP="0095690B">
            <w:pPr>
              <w:rPr>
                <w:rFonts w:ascii="Lucida Sans Unicode" w:hAnsi="Lucida Sans Unicode" w:cs="Lucida Sans Unicode"/>
                <w:lang w:val="en-GB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>
              <w:rPr>
                <w:rFonts w:ascii="Lucida Sans Unicode" w:hAnsi="Lucida Sans Unicode" w:cs="Lucida Sans Unicode"/>
                <w:lang w:val="en-GB"/>
              </w:rPr>
              <w:t>Ocean</w:t>
            </w:r>
          </w:p>
        </w:tc>
      </w:tr>
      <w:tr w:rsidR="00F77922" w:rsidRPr="008C597C" w14:paraId="18E12727" w14:textId="77777777" w:rsidTr="0095690B">
        <w:trPr>
          <w:trHeight w:val="523"/>
        </w:trPr>
        <w:tc>
          <w:tcPr>
            <w:tcW w:w="1922" w:type="pct"/>
            <w:vMerge/>
          </w:tcPr>
          <w:p w14:paraId="18B9D964" w14:textId="77777777" w:rsidR="00F77922" w:rsidRPr="008C597C" w:rsidRDefault="00F77922" w:rsidP="0095690B">
            <w:pPr>
              <w:rPr>
                <w:lang w:val="en-GB"/>
              </w:rPr>
            </w:pPr>
          </w:p>
        </w:tc>
        <w:tc>
          <w:tcPr>
            <w:tcW w:w="3078" w:type="pct"/>
            <w:gridSpan w:val="4"/>
          </w:tcPr>
          <w:p w14:paraId="2CD595D0" w14:textId="3E81EE4E" w:rsidR="00F77922" w:rsidRPr="008C597C" w:rsidRDefault="00F77922" w:rsidP="0095690B">
            <w:pPr>
              <w:rPr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</w:t>
            </w:r>
            <w:r w:rsidRPr="008C597C">
              <w:rPr>
                <w:lang w:val="en-GB"/>
              </w:rPr>
              <w:t xml:space="preserve"> </w:t>
            </w:r>
            <w:proofErr w:type="spellStart"/>
            <w:r w:rsidRPr="008C597C">
              <w:rPr>
                <w:lang w:val="en-GB"/>
              </w:rPr>
              <w:t>Outr</w:t>
            </w:r>
            <w:r w:rsidR="00E72282">
              <w:rPr>
                <w:lang w:val="en-GB"/>
              </w:rPr>
              <w:t>a</w:t>
            </w:r>
            <w:r w:rsidRPr="008C597C">
              <w:rPr>
                <w:lang w:val="en-GB"/>
              </w:rPr>
              <w:t>s</w:t>
            </w:r>
            <w:proofErr w:type="spellEnd"/>
            <w:r w:rsidRPr="008C597C">
              <w:rPr>
                <w:lang w:val="en-GB"/>
              </w:rPr>
              <w:t xml:space="preserve">. </w:t>
            </w:r>
            <w:proofErr w:type="spellStart"/>
            <w:proofErr w:type="gramStart"/>
            <w:r>
              <w:rPr>
                <w:lang w:val="en-GB"/>
              </w:rPr>
              <w:t>Quais</w:t>
            </w:r>
            <w:proofErr w:type="spellEnd"/>
            <w:r>
              <w:rPr>
                <w:lang w:val="en-GB"/>
              </w:rPr>
              <w:t>?_</w:t>
            </w:r>
            <w:proofErr w:type="gramEnd"/>
            <w:r>
              <w:rPr>
                <w:lang w:val="en-GB"/>
              </w:rPr>
              <w:t>______________________________________</w:t>
            </w:r>
          </w:p>
        </w:tc>
      </w:tr>
    </w:tbl>
    <w:p w14:paraId="10A7CDCD" w14:textId="77777777" w:rsidR="003312ED" w:rsidRDefault="003312ED" w:rsidP="008D6D77">
      <w:pPr>
        <w:rPr>
          <w:lang w:val="pt-PT"/>
        </w:rPr>
      </w:pPr>
    </w:p>
    <w:p w14:paraId="11518527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ayout w:type="fixed"/>
        <w:tblLook w:val="04A0" w:firstRow="1" w:lastRow="0" w:firstColumn="1" w:lastColumn="0" w:noHBand="0" w:noVBand="1"/>
        <w:tblDescription w:val="Table to enter Name, Title, and Date"/>
      </w:tblPr>
      <w:tblGrid>
        <w:gridCol w:w="2830"/>
        <w:gridCol w:w="3261"/>
        <w:gridCol w:w="3259"/>
      </w:tblGrid>
      <w:tr w:rsidR="004453E2" w:rsidRPr="00D14769" w14:paraId="0B73DABE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4F33A5FE" w14:textId="77777777" w:rsidR="004453E2" w:rsidRPr="00D14769" w:rsidRDefault="004453E2" w:rsidP="0095690B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ILUMINAÇÃO (15%)</w:t>
            </w:r>
          </w:p>
        </w:tc>
      </w:tr>
      <w:tr w:rsidR="004453E2" w:rsidRPr="002E0A33" w14:paraId="23CD8D1A" w14:textId="77777777" w:rsidTr="0095690B">
        <w:tc>
          <w:tcPr>
            <w:tcW w:w="1513" w:type="pct"/>
            <w:vMerge w:val="restart"/>
          </w:tcPr>
          <w:p w14:paraId="46767B47" w14:textId="0013F466" w:rsidR="00E7228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Cenas que foram iluminadas por pelo menos 3 luzes (Principal, Preenchimento e Recorte)</w:t>
            </w:r>
          </w:p>
          <w:p w14:paraId="75281B5E" w14:textId="77777777" w:rsidR="00F2062C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</w:t>
            </w:r>
            <w:r w:rsidR="00E72282">
              <w:rPr>
                <w:lang w:val="pt-PT"/>
              </w:rPr>
              <w:t>de</w:t>
            </w:r>
            <w:r>
              <w:rPr>
                <w:lang w:val="pt-PT"/>
              </w:rPr>
              <w:t xml:space="preserve"> que </w:t>
            </w:r>
            <w:proofErr w:type="spellStart"/>
            <w:r w:rsidRPr="00926DA6">
              <w:rPr>
                <w:i/>
                <w:lang w:val="pt-PT"/>
              </w:rPr>
              <w:t>frame</w:t>
            </w:r>
            <w:proofErr w:type="spellEnd"/>
            <w:r>
              <w:rPr>
                <w:lang w:val="pt-PT"/>
              </w:rPr>
              <w:t xml:space="preserve"> foram retiradas estas imagens: </w:t>
            </w:r>
          </w:p>
          <w:p w14:paraId="769B59DA" w14:textId="2D9207ED" w:rsidR="004453E2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961</w:t>
            </w:r>
          </w:p>
          <w:p w14:paraId="4F6CA61F" w14:textId="77777777" w:rsidR="00F2062C" w:rsidRDefault="00F2062C" w:rsidP="0095690B">
            <w:pPr>
              <w:rPr>
                <w:lang w:val="pt-PT"/>
              </w:rPr>
            </w:pPr>
            <w:r>
              <w:rPr>
                <w:lang w:val="pt-PT"/>
              </w:rPr>
              <w:t>Indique</w:t>
            </w:r>
            <w:r w:rsidR="004453E2">
              <w:rPr>
                <w:lang w:val="pt-PT"/>
              </w:rPr>
              <w:t xml:space="preserve"> os tipos de luz </w:t>
            </w:r>
            <w:r w:rsidR="00E72282">
              <w:rPr>
                <w:lang w:val="pt-PT"/>
              </w:rPr>
              <w:t>d</w:t>
            </w:r>
            <w:r w:rsidR="004453E2">
              <w:rPr>
                <w:lang w:val="pt-PT"/>
              </w:rPr>
              <w:t xml:space="preserve">o Blender que foram usadas neste </w:t>
            </w:r>
            <w:proofErr w:type="spellStart"/>
            <w:r w:rsidR="004453E2" w:rsidRPr="00926DA6">
              <w:rPr>
                <w:i/>
                <w:lang w:val="pt-PT"/>
              </w:rPr>
              <w:t>frame</w:t>
            </w:r>
            <w:proofErr w:type="spellEnd"/>
            <w:r w:rsidR="004453E2">
              <w:rPr>
                <w:lang w:val="pt-PT"/>
              </w:rPr>
              <w:t xml:space="preserve">: </w:t>
            </w:r>
          </w:p>
          <w:p w14:paraId="501EB0CE" w14:textId="4471BD21" w:rsidR="00AC446C" w:rsidRDefault="00AC446C" w:rsidP="0095690B">
            <w:pPr>
              <w:rPr>
                <w:lang w:val="pt-PT"/>
              </w:rPr>
            </w:pPr>
            <w:proofErr w:type="spellStart"/>
            <w:r>
              <w:rPr>
                <w:lang w:val="pt-PT"/>
              </w:rPr>
              <w:t>Point</w:t>
            </w:r>
            <w:proofErr w:type="spellEnd"/>
            <w:r>
              <w:rPr>
                <w:lang w:val="pt-PT"/>
              </w:rPr>
              <w:br/>
            </w:r>
            <w:proofErr w:type="spellStart"/>
            <w:r>
              <w:rPr>
                <w:lang w:val="pt-PT"/>
              </w:rPr>
              <w:t>Area</w:t>
            </w:r>
            <w:proofErr w:type="spellEnd"/>
            <w:r>
              <w:rPr>
                <w:lang w:val="pt-PT"/>
              </w:rPr>
              <w:br/>
              <w:t>spot</w:t>
            </w:r>
          </w:p>
          <w:p w14:paraId="6D3DCC78" w14:textId="218AAE8D" w:rsidR="00AC446C" w:rsidRPr="00E01FDD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proofErr w:type="spellStart"/>
            <w:r w:rsidRPr="00926DA6">
              <w:rPr>
                <w:i/>
                <w:lang w:val="pt-PT"/>
              </w:rPr>
              <w:t>frames</w:t>
            </w:r>
            <w:proofErr w:type="spellEnd"/>
            <w:r>
              <w:rPr>
                <w:lang w:val="pt-PT"/>
              </w:rPr>
              <w:t xml:space="preserve"> estão outras cenas usando um sistema de iluminação com 3 luzes: </w:t>
            </w:r>
            <w:r w:rsidR="00AC446C">
              <w:rPr>
                <w:lang w:val="pt-PT"/>
              </w:rPr>
              <w:t>412</w:t>
            </w:r>
          </w:p>
        </w:tc>
        <w:tc>
          <w:tcPr>
            <w:tcW w:w="3487" w:type="pct"/>
            <w:gridSpan w:val="2"/>
          </w:tcPr>
          <w:p w14:paraId="76D9FD0B" w14:textId="77777777" w:rsidR="004453E2" w:rsidRPr="00E01FDD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Substitua as imagens em baixo, por imagens do seu filme onde se vejam as luzes que usou.</w:t>
            </w:r>
          </w:p>
        </w:tc>
      </w:tr>
      <w:tr w:rsidR="004453E2" w:rsidRPr="00F77922" w14:paraId="79261CB2" w14:textId="77777777" w:rsidTr="0095690B">
        <w:tc>
          <w:tcPr>
            <w:tcW w:w="1513" w:type="pct"/>
            <w:vMerge/>
          </w:tcPr>
          <w:p w14:paraId="1FAAECE6" w14:textId="77777777" w:rsidR="004453E2" w:rsidRDefault="004453E2" w:rsidP="0095690B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7B4EEDD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Cena Global</w:t>
            </w:r>
          </w:p>
          <w:p w14:paraId="1E0783D0" w14:textId="77777777" w:rsidR="004453E2" w:rsidRDefault="004453E2" w:rsidP="0095690B">
            <w:pPr>
              <w:rPr>
                <w:lang w:val="pt-PT"/>
              </w:rPr>
            </w:pPr>
            <w:r w:rsidRPr="00BB4BA3">
              <w:rPr>
                <w:noProof/>
                <w:lang w:val="pt-PT" w:eastAsia="pt-PT"/>
              </w:rPr>
              <w:drawing>
                <wp:inline distT="0" distB="0" distL="0" distR="0" wp14:anchorId="62D0D22B" wp14:editId="47D129DD">
                  <wp:extent cx="1483075" cy="834230"/>
                  <wp:effectExtent l="0" t="0" r="3175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075" cy="83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21587E4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Principal</w:t>
            </w:r>
          </w:p>
          <w:p w14:paraId="5AF16114" w14:textId="77777777" w:rsidR="004453E2" w:rsidRDefault="004453E2" w:rsidP="0095690B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3EBA3099" wp14:editId="3F872F8D">
                  <wp:extent cx="1471777" cy="8278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777" cy="82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E2" w:rsidRPr="00F77922" w14:paraId="51130C6F" w14:textId="77777777" w:rsidTr="0095690B">
        <w:tc>
          <w:tcPr>
            <w:tcW w:w="1513" w:type="pct"/>
            <w:vMerge/>
          </w:tcPr>
          <w:p w14:paraId="4627D01A" w14:textId="77777777" w:rsidR="004453E2" w:rsidRPr="00E01FDD" w:rsidRDefault="004453E2" w:rsidP="0095690B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00673D9B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de Preenchimento</w:t>
            </w:r>
          </w:p>
          <w:p w14:paraId="13B313B7" w14:textId="77777777" w:rsidR="004453E2" w:rsidRPr="00E01FDD" w:rsidRDefault="004453E2" w:rsidP="0095690B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4BCA6FDA" wp14:editId="4559A6B3">
                  <wp:extent cx="1477304" cy="830984"/>
                  <wp:effectExtent l="0" t="0" r="889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304" cy="830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580813FE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Luz de Recorte (ou </w:t>
            </w:r>
            <w:proofErr w:type="spellStart"/>
            <w:r>
              <w:rPr>
                <w:lang w:val="pt-PT"/>
              </w:rPr>
              <w:t>contra-luz</w:t>
            </w:r>
            <w:proofErr w:type="spellEnd"/>
            <w:r>
              <w:rPr>
                <w:lang w:val="pt-PT"/>
              </w:rPr>
              <w:t>)</w:t>
            </w:r>
          </w:p>
          <w:p w14:paraId="48F3EE8A" w14:textId="77777777" w:rsidR="004453E2" w:rsidRPr="00E01FDD" w:rsidRDefault="004453E2" w:rsidP="0095690B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05FFA300" wp14:editId="06364B00">
                  <wp:extent cx="1480826" cy="832965"/>
                  <wp:effectExtent l="0" t="0" r="508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826" cy="83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A9409" w14:textId="77777777" w:rsidR="004453E2" w:rsidRDefault="004453E2" w:rsidP="008D6D77">
      <w:pPr>
        <w:rPr>
          <w:lang w:val="pt-PT"/>
        </w:rPr>
      </w:pPr>
    </w:p>
    <w:p w14:paraId="0173C7EF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2354"/>
        <w:gridCol w:w="3402"/>
      </w:tblGrid>
      <w:tr w:rsidR="00A57C14" w:rsidRPr="00D14769" w14:paraId="547395A3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108EE1A8" w14:textId="77777777" w:rsidR="00A57C14" w:rsidRPr="00D14769" w:rsidRDefault="00A57C14" w:rsidP="0095690B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lastRenderedPageBreak/>
              <w:t>MATERIAIS (</w:t>
            </w:r>
            <w:r w:rsidR="000F7206">
              <w:rPr>
                <w:lang w:val="pt-PT"/>
              </w:rPr>
              <w:t>1</w:t>
            </w:r>
            <w:r>
              <w:rPr>
                <w:lang w:val="pt-PT"/>
              </w:rPr>
              <w:t>5%)</w:t>
            </w:r>
          </w:p>
        </w:tc>
      </w:tr>
      <w:tr w:rsidR="00A57C14" w:rsidRPr="002E0A33" w14:paraId="5F55F9D9" w14:textId="77777777" w:rsidTr="0095690B">
        <w:tc>
          <w:tcPr>
            <w:tcW w:w="1922" w:type="pct"/>
            <w:vMerge w:val="restart"/>
          </w:tcPr>
          <w:p w14:paraId="7140837A" w14:textId="380C1550" w:rsidR="00A57C14" w:rsidRPr="00D14769" w:rsidRDefault="00A57C14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</w:t>
            </w:r>
            <w:r w:rsidR="000F7206">
              <w:rPr>
                <w:lang w:val="pt-PT"/>
              </w:rPr>
              <w:t xml:space="preserve">e </w:t>
            </w:r>
            <w:r w:rsidR="000F7206" w:rsidRPr="000F7206">
              <w:rPr>
                <w:u w:val="single"/>
                <w:lang w:val="pt-PT"/>
              </w:rPr>
              <w:t>3</w:t>
            </w:r>
            <w:r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 xml:space="preserve">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>valores de brilho</w:t>
            </w:r>
            <w:r w:rsidR="000F7206"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5300C36C" w14:textId="2226ED64" w:rsidR="00A57C14" w:rsidRPr="00D14769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Personagem</w:t>
            </w:r>
          </w:p>
        </w:tc>
      </w:tr>
      <w:tr w:rsidR="00A57C14" w:rsidRPr="002E0A33" w14:paraId="4C1E39B9" w14:textId="77777777" w:rsidTr="0095690B">
        <w:tc>
          <w:tcPr>
            <w:tcW w:w="1922" w:type="pct"/>
            <w:vMerge/>
          </w:tcPr>
          <w:p w14:paraId="005EDE17" w14:textId="77777777" w:rsidR="00A57C14" w:rsidRPr="00D14769" w:rsidRDefault="00A57C14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527ACD2E" w14:textId="3E5B8C93" w:rsidR="00A57C14" w:rsidRPr="00D14769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Rio</w:t>
            </w:r>
          </w:p>
        </w:tc>
      </w:tr>
      <w:tr w:rsidR="00A57C14" w:rsidRPr="002E0A33" w14:paraId="67D5FA3D" w14:textId="77777777" w:rsidTr="0095690B">
        <w:tc>
          <w:tcPr>
            <w:tcW w:w="1922" w:type="pct"/>
            <w:vMerge/>
          </w:tcPr>
          <w:p w14:paraId="3E995888" w14:textId="77777777" w:rsidR="00A57C14" w:rsidRPr="00D14769" w:rsidRDefault="00A57C14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BE62995" w14:textId="64CE8082" w:rsidR="00A57C14" w:rsidRPr="00D14769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Casa</w:t>
            </w:r>
          </w:p>
        </w:tc>
      </w:tr>
      <w:tr w:rsidR="000F7206" w:rsidRPr="002E0A33" w14:paraId="1E35F789" w14:textId="77777777" w:rsidTr="0095690B">
        <w:tc>
          <w:tcPr>
            <w:tcW w:w="1922" w:type="pct"/>
            <w:vMerge w:val="restart"/>
          </w:tcPr>
          <w:p w14:paraId="16EDF072" w14:textId="6E01C219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 xml:space="preserve">3 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Pr="000F7206">
              <w:rPr>
                <w:u w:val="single"/>
                <w:lang w:val="pt-PT"/>
              </w:rPr>
              <w:t>valores de refletividade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412E09AD" w14:textId="4356755E" w:rsidR="000F7206" w:rsidRPr="00D14769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Personagem</w:t>
            </w:r>
          </w:p>
        </w:tc>
      </w:tr>
      <w:tr w:rsidR="000F7206" w:rsidRPr="002E0A33" w14:paraId="113CAF7F" w14:textId="77777777" w:rsidTr="0095690B">
        <w:tc>
          <w:tcPr>
            <w:tcW w:w="1922" w:type="pct"/>
            <w:vMerge/>
          </w:tcPr>
          <w:p w14:paraId="1765F367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D376579" w14:textId="29DBCEED" w:rsidR="000F7206" w:rsidRPr="00D14769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Rio</w:t>
            </w:r>
          </w:p>
        </w:tc>
      </w:tr>
      <w:tr w:rsidR="000F7206" w:rsidRPr="002E0A33" w14:paraId="063B42E3" w14:textId="77777777" w:rsidTr="0095690B">
        <w:tc>
          <w:tcPr>
            <w:tcW w:w="1922" w:type="pct"/>
            <w:vMerge/>
          </w:tcPr>
          <w:p w14:paraId="60255B20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425B91D" w14:textId="16A16ED0" w:rsidR="000F7206" w:rsidRPr="00D14769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Casa</w:t>
            </w:r>
          </w:p>
        </w:tc>
      </w:tr>
      <w:tr w:rsidR="000F7206" w:rsidRPr="002E0A33" w14:paraId="4C0CADBA" w14:textId="77777777" w:rsidTr="0095690B">
        <w:tc>
          <w:tcPr>
            <w:tcW w:w="1922" w:type="pct"/>
            <w:vMerge w:val="restart"/>
          </w:tcPr>
          <w:p w14:paraId="2A81BE88" w14:textId="0091658C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 xml:space="preserve">3 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Pr="000F7206">
              <w:rPr>
                <w:u w:val="single"/>
                <w:lang w:val="pt-PT"/>
              </w:rPr>
              <w:t>valores de transparência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4E77267F" w14:textId="7DFD5168" w:rsidR="000F7206" w:rsidRPr="00D14769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folhaflor.jpg</w:t>
            </w:r>
          </w:p>
        </w:tc>
      </w:tr>
      <w:tr w:rsidR="000F7206" w:rsidRPr="002E0A33" w14:paraId="1C049567" w14:textId="77777777" w:rsidTr="0095690B">
        <w:tc>
          <w:tcPr>
            <w:tcW w:w="1922" w:type="pct"/>
            <w:vMerge/>
          </w:tcPr>
          <w:p w14:paraId="1D719F60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2AFBE172" w14:textId="77777777" w:rsidR="000F7206" w:rsidRPr="00D14769" w:rsidRDefault="000F7206" w:rsidP="0095690B">
            <w:pPr>
              <w:rPr>
                <w:lang w:val="pt-PT"/>
              </w:rPr>
            </w:pPr>
          </w:p>
        </w:tc>
      </w:tr>
      <w:tr w:rsidR="000F7206" w:rsidRPr="002E0A33" w14:paraId="207ED307" w14:textId="77777777" w:rsidTr="0095690B">
        <w:tc>
          <w:tcPr>
            <w:tcW w:w="1922" w:type="pct"/>
            <w:vMerge/>
          </w:tcPr>
          <w:p w14:paraId="76E452BA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046A042" w14:textId="77777777" w:rsidR="000F7206" w:rsidRPr="00D14769" w:rsidRDefault="000F7206" w:rsidP="0095690B">
            <w:pPr>
              <w:rPr>
                <w:lang w:val="pt-PT"/>
              </w:rPr>
            </w:pPr>
          </w:p>
        </w:tc>
      </w:tr>
      <w:tr w:rsidR="004453E2" w:rsidRPr="002E0A33" w14:paraId="2D32AC92" w14:textId="77777777" w:rsidTr="004453E2">
        <w:tc>
          <w:tcPr>
            <w:tcW w:w="1922" w:type="pct"/>
          </w:tcPr>
          <w:p w14:paraId="489F23C5" w14:textId="64F1591D" w:rsidR="004453E2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 xml:space="preserve">a técnica de UV </w:t>
            </w:r>
            <w:proofErr w:type="spellStart"/>
            <w:r w:rsidRPr="004453E2">
              <w:rPr>
                <w:b/>
                <w:lang w:val="pt-PT"/>
              </w:rPr>
              <w:t>Unwrapping</w:t>
            </w:r>
            <w:proofErr w:type="spellEnd"/>
            <w:r>
              <w:rPr>
                <w:lang w:val="pt-PT"/>
              </w:rPr>
              <w:t>, bem como o nome dos ficheiros das imagens que usou</w:t>
            </w:r>
          </w:p>
        </w:tc>
        <w:tc>
          <w:tcPr>
            <w:tcW w:w="1259" w:type="pct"/>
          </w:tcPr>
          <w:p w14:paraId="1C2C0A0B" w14:textId="65993A00" w:rsidR="004453E2" w:rsidRPr="00E01FDD" w:rsidRDefault="00AC446C" w:rsidP="0095690B">
            <w:pPr>
              <w:rPr>
                <w:lang w:val="pt-PT"/>
              </w:rPr>
            </w:pPr>
            <w:r>
              <w:rPr>
                <w:lang w:val="pt-PT"/>
              </w:rPr>
              <w:t>folhaflor.jpg</w:t>
            </w:r>
          </w:p>
        </w:tc>
        <w:tc>
          <w:tcPr>
            <w:tcW w:w="1819" w:type="pct"/>
          </w:tcPr>
          <w:p w14:paraId="608A1ACA" w14:textId="4DA0F2E6" w:rsidR="004453E2" w:rsidRPr="00E01FDD" w:rsidRDefault="00AC446C" w:rsidP="0095690B">
            <w:pPr>
              <w:rPr>
                <w:lang w:val="pt-PT"/>
              </w:rPr>
            </w:pPr>
            <w:proofErr w:type="spellStart"/>
            <w:r>
              <w:rPr>
                <w:lang w:val="pt-PT"/>
              </w:rPr>
              <w:t>folha_flor</w:t>
            </w:r>
            <w:proofErr w:type="spellEnd"/>
          </w:p>
        </w:tc>
      </w:tr>
      <w:tr w:rsidR="00A57C14" w:rsidRPr="002E0A33" w14:paraId="334D5831" w14:textId="77777777" w:rsidTr="004453E2">
        <w:tc>
          <w:tcPr>
            <w:tcW w:w="1922" w:type="pct"/>
          </w:tcPr>
          <w:p w14:paraId="3C727F39" w14:textId="19F4A2A7" w:rsidR="00A57C14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 xml:space="preserve">a técnica de </w:t>
            </w:r>
            <w:proofErr w:type="spellStart"/>
            <w:r>
              <w:rPr>
                <w:b/>
                <w:lang w:val="pt-PT"/>
              </w:rPr>
              <w:t>Bump</w:t>
            </w:r>
            <w:proofErr w:type="spellEnd"/>
            <w:r>
              <w:rPr>
                <w:b/>
                <w:lang w:val="pt-PT"/>
              </w:rPr>
              <w:t xml:space="preserve"> </w:t>
            </w:r>
            <w:proofErr w:type="spellStart"/>
            <w:r>
              <w:rPr>
                <w:b/>
                <w:lang w:val="pt-PT"/>
              </w:rPr>
              <w:t>M</w:t>
            </w:r>
            <w:r w:rsidRPr="004453E2">
              <w:rPr>
                <w:b/>
                <w:lang w:val="pt-PT"/>
              </w:rPr>
              <w:t>apping</w:t>
            </w:r>
            <w:proofErr w:type="spellEnd"/>
            <w:r>
              <w:rPr>
                <w:lang w:val="pt-PT"/>
              </w:rPr>
              <w:t>, bem como o nome dos ficheiros das imagens que usou</w:t>
            </w:r>
          </w:p>
        </w:tc>
        <w:tc>
          <w:tcPr>
            <w:tcW w:w="1259" w:type="pct"/>
          </w:tcPr>
          <w:p w14:paraId="0F8772B8" w14:textId="77777777" w:rsidR="00A57C14" w:rsidRPr="00E01FDD" w:rsidRDefault="00A57C14" w:rsidP="0095690B">
            <w:pPr>
              <w:rPr>
                <w:lang w:val="pt-PT"/>
              </w:rPr>
            </w:pPr>
            <w:r>
              <w:rPr>
                <w:lang w:val="pt-PT"/>
              </w:rPr>
              <w:t>&lt;imagem.png&gt;</w:t>
            </w:r>
          </w:p>
        </w:tc>
        <w:tc>
          <w:tcPr>
            <w:tcW w:w="1819" w:type="pct"/>
          </w:tcPr>
          <w:p w14:paraId="5A48BB7C" w14:textId="77777777" w:rsidR="00A57C14" w:rsidRPr="00E01FDD" w:rsidRDefault="00A57C14" w:rsidP="0095690B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4453E2" w:rsidRPr="002E0A33" w14:paraId="67D0B96C" w14:textId="77777777" w:rsidTr="004453E2">
        <w:tc>
          <w:tcPr>
            <w:tcW w:w="1922" w:type="pct"/>
          </w:tcPr>
          <w:p w14:paraId="00C12A69" w14:textId="59109BEF" w:rsidR="004453E2" w:rsidRPr="004453E2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onde foram a</w:t>
            </w:r>
            <w:r w:rsidRPr="004453E2">
              <w:rPr>
                <w:lang w:val="pt-PT"/>
              </w:rPr>
              <w:t>plica</w:t>
            </w:r>
            <w:r>
              <w:rPr>
                <w:lang w:val="pt-PT"/>
              </w:rPr>
              <w:t>das</w:t>
            </w:r>
            <w:r w:rsidRPr="004453E2">
              <w:rPr>
                <w:lang w:val="pt-PT"/>
              </w:rPr>
              <w:t xml:space="preserve"> texturas a formas não planares</w:t>
            </w:r>
            <w:r>
              <w:rPr>
                <w:lang w:val="pt-PT"/>
              </w:rPr>
              <w:t xml:space="preserve"> bem como o nome dos ficheiros das imagens que usou</w:t>
            </w:r>
          </w:p>
        </w:tc>
        <w:tc>
          <w:tcPr>
            <w:tcW w:w="1259" w:type="pct"/>
          </w:tcPr>
          <w:p w14:paraId="0D849E4B" w14:textId="70BC736D" w:rsidR="004453E2" w:rsidRDefault="00AC446C" w:rsidP="0095690B">
            <w:pPr>
              <w:rPr>
                <w:lang w:val="pt-PT"/>
              </w:rPr>
            </w:pPr>
            <w:r w:rsidRPr="00AC446C">
              <w:rPr>
                <w:lang w:val="pt-PT"/>
              </w:rPr>
              <w:t>Moss002_4K_Color.jpg</w:t>
            </w:r>
          </w:p>
        </w:tc>
        <w:tc>
          <w:tcPr>
            <w:tcW w:w="1819" w:type="pct"/>
          </w:tcPr>
          <w:p w14:paraId="33B953CD" w14:textId="2494DBFA" w:rsidR="004453E2" w:rsidRDefault="00E33A3D" w:rsidP="0095690B">
            <w:pPr>
              <w:rPr>
                <w:lang w:val="pt-PT"/>
              </w:rPr>
            </w:pPr>
            <w:r>
              <w:rPr>
                <w:lang w:val="pt-PT"/>
              </w:rPr>
              <w:t>pinheiro1</w:t>
            </w:r>
          </w:p>
        </w:tc>
      </w:tr>
    </w:tbl>
    <w:p w14:paraId="393D28F7" w14:textId="77777777" w:rsidR="00A57C14" w:rsidRPr="00A57C14" w:rsidRDefault="00A57C14" w:rsidP="00A57C14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5"/>
        <w:gridCol w:w="1503"/>
        <w:gridCol w:w="4252"/>
      </w:tblGrid>
      <w:tr w:rsidR="00F72023" w:rsidRPr="00D14769" w14:paraId="0A4B2873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67E654AC" w14:textId="77777777" w:rsidR="00F72023" w:rsidRPr="00D14769" w:rsidRDefault="0014323E" w:rsidP="0014323E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CÂMARAS E AMBIENTE GERAL</w:t>
            </w:r>
            <w:r w:rsidR="00F72023">
              <w:rPr>
                <w:lang w:val="pt-PT"/>
              </w:rPr>
              <w:t xml:space="preserve"> (1</w:t>
            </w:r>
            <w:r>
              <w:rPr>
                <w:lang w:val="pt-PT"/>
              </w:rPr>
              <w:t>5</w:t>
            </w:r>
            <w:r w:rsidR="00F72023">
              <w:rPr>
                <w:lang w:val="pt-PT"/>
              </w:rPr>
              <w:t>%)</w:t>
            </w:r>
          </w:p>
        </w:tc>
      </w:tr>
      <w:tr w:rsidR="0014323E" w:rsidRPr="00E01FDD" w14:paraId="2BB8AF24" w14:textId="77777777" w:rsidTr="0014323E">
        <w:tc>
          <w:tcPr>
            <w:tcW w:w="1922" w:type="pct"/>
            <w:vMerge w:val="restart"/>
          </w:tcPr>
          <w:p w14:paraId="005B6EB7" w14:textId="6D3B13A9" w:rsidR="0014323E" w:rsidRPr="00E01FDD" w:rsidRDefault="0014323E" w:rsidP="0014323E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as lentes usadas </w:t>
            </w:r>
            <w:r w:rsidR="00932E64">
              <w:rPr>
                <w:lang w:val="pt-PT"/>
              </w:rPr>
              <w:t xml:space="preserve">(mínimo: 2) </w:t>
            </w:r>
            <w:r>
              <w:rPr>
                <w:lang w:val="pt-PT"/>
              </w:rPr>
              <w:t xml:space="preserve">e as </w:t>
            </w:r>
            <w:proofErr w:type="spellStart"/>
            <w:r w:rsidRPr="0014323E">
              <w:rPr>
                <w:i/>
                <w:lang w:val="pt-PT"/>
              </w:rPr>
              <w:t>frames</w:t>
            </w:r>
            <w:proofErr w:type="spellEnd"/>
            <w:r>
              <w:rPr>
                <w:lang w:val="pt-PT"/>
              </w:rPr>
              <w:t xml:space="preserve"> onde foram usadas, como indicado no exemplo (acrescente ou apague linhas consoante necessário)</w:t>
            </w:r>
          </w:p>
        </w:tc>
        <w:tc>
          <w:tcPr>
            <w:tcW w:w="804" w:type="pct"/>
          </w:tcPr>
          <w:p w14:paraId="4EB31907" w14:textId="51561A4A" w:rsidR="0014323E" w:rsidRPr="00E01FDD" w:rsidRDefault="00E33A3D" w:rsidP="0014323E">
            <w:pPr>
              <w:rPr>
                <w:lang w:val="pt-PT"/>
              </w:rPr>
            </w:pPr>
            <w:r>
              <w:rPr>
                <w:lang w:val="pt-PT"/>
              </w:rPr>
              <w:t>25-16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47D40460" w14:textId="361E7B10" w:rsidR="00E33A3D" w:rsidRPr="00E01FDD" w:rsidRDefault="0014323E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0 – </w:t>
            </w:r>
            <w:r w:rsidR="00E33A3D">
              <w:rPr>
                <w:lang w:val="pt-PT"/>
              </w:rPr>
              <w:t>375</w:t>
            </w:r>
          </w:p>
        </w:tc>
      </w:tr>
      <w:tr w:rsidR="0014323E" w:rsidRPr="00E01FDD" w14:paraId="30648A5A" w14:textId="77777777" w:rsidTr="0014323E">
        <w:tc>
          <w:tcPr>
            <w:tcW w:w="1922" w:type="pct"/>
            <w:vMerge/>
          </w:tcPr>
          <w:p w14:paraId="6723D0DE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6410B7DA" w14:textId="3DAD31AC" w:rsidR="0014323E" w:rsidRDefault="00E33A3D" w:rsidP="0095690B">
            <w:pPr>
              <w:rPr>
                <w:lang w:val="pt-PT"/>
              </w:rPr>
            </w:pPr>
            <w:r>
              <w:rPr>
                <w:lang w:val="pt-PT"/>
              </w:rPr>
              <w:t>3</w:t>
            </w:r>
            <w:r w:rsidR="0014323E">
              <w:rPr>
                <w:lang w:val="pt-PT"/>
              </w:rPr>
              <w:t>5</w:t>
            </w:r>
            <w:r>
              <w:rPr>
                <w:lang w:val="pt-PT"/>
              </w:rPr>
              <w:t>-33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706A12EA" w14:textId="2E01944D" w:rsidR="0014323E" w:rsidRDefault="00E33A3D" w:rsidP="0095690B">
            <w:pPr>
              <w:rPr>
                <w:lang w:val="pt-PT"/>
              </w:rPr>
            </w:pPr>
            <w:r>
              <w:rPr>
                <w:lang w:val="pt-PT"/>
              </w:rPr>
              <w:t>700-800</w:t>
            </w:r>
          </w:p>
        </w:tc>
      </w:tr>
      <w:tr w:rsidR="0014323E" w:rsidRPr="00E01FDD" w14:paraId="61E5162A" w14:textId="77777777" w:rsidTr="0014323E">
        <w:tc>
          <w:tcPr>
            <w:tcW w:w="1922" w:type="pct"/>
            <w:vMerge/>
          </w:tcPr>
          <w:p w14:paraId="1C1C758A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0AD5F69E" w14:textId="0FF08A6B" w:rsidR="0014323E" w:rsidRDefault="00E33A3D" w:rsidP="0095690B">
            <w:pPr>
              <w:rPr>
                <w:lang w:val="pt-PT"/>
              </w:rPr>
            </w:pPr>
            <w:r>
              <w:rPr>
                <w:lang w:val="pt-PT"/>
              </w:rPr>
              <w:t>88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4D62C9D0" w14:textId="12EB6030" w:rsidR="00E33A3D" w:rsidRDefault="00E33A3D" w:rsidP="0095690B">
            <w:pPr>
              <w:rPr>
                <w:lang w:val="pt-PT"/>
              </w:rPr>
            </w:pPr>
            <w:r>
              <w:rPr>
                <w:lang w:val="pt-PT"/>
              </w:rPr>
              <w:t>1055-1100</w:t>
            </w:r>
          </w:p>
        </w:tc>
      </w:tr>
      <w:tr w:rsidR="00F72023" w:rsidRPr="002E0A33" w14:paraId="1C791773" w14:textId="77777777" w:rsidTr="0095690B">
        <w:tc>
          <w:tcPr>
            <w:tcW w:w="1922" w:type="pct"/>
          </w:tcPr>
          <w:p w14:paraId="2C902ECA" w14:textId="7D947A99" w:rsidR="00F72023" w:rsidRPr="00D14769" w:rsidRDefault="00F72023" w:rsidP="0014323E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</w:t>
            </w:r>
            <w:r w:rsidR="0014323E">
              <w:rPr>
                <w:lang w:val="pt-PT"/>
              </w:rPr>
              <w:t xml:space="preserve">em que </w:t>
            </w:r>
            <w:proofErr w:type="spellStart"/>
            <w:r w:rsidR="0014323E" w:rsidRPr="0014323E">
              <w:rPr>
                <w:i/>
                <w:lang w:val="pt-PT"/>
              </w:rPr>
              <w:t>frames</w:t>
            </w:r>
            <w:proofErr w:type="spellEnd"/>
            <w:r w:rsidR="0014323E">
              <w:rPr>
                <w:lang w:val="pt-PT"/>
              </w:rPr>
              <w:t xml:space="preserve"> foram </w:t>
            </w:r>
            <w:r w:rsidR="00F2062C">
              <w:rPr>
                <w:lang w:val="pt-PT"/>
              </w:rPr>
              <w:t>criados</w:t>
            </w:r>
            <w:r w:rsidR="0014323E">
              <w:rPr>
                <w:lang w:val="pt-PT"/>
              </w:rPr>
              <w:t xml:space="preserve"> efeitos de zoom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2"/>
          </w:tcPr>
          <w:p w14:paraId="325FB395" w14:textId="5EF77BF7" w:rsidR="00F72023" w:rsidRPr="00D14769" w:rsidRDefault="000D467E" w:rsidP="0095690B">
            <w:pPr>
              <w:rPr>
                <w:lang w:val="pt-PT"/>
              </w:rPr>
            </w:pPr>
            <w:r>
              <w:rPr>
                <w:lang w:val="pt-PT"/>
              </w:rPr>
              <w:t>375-400</w:t>
            </w:r>
          </w:p>
        </w:tc>
      </w:tr>
    </w:tbl>
    <w:p w14:paraId="6C8552B8" w14:textId="77777777" w:rsidR="00F72023" w:rsidRPr="00A57C14" w:rsidRDefault="00F72023" w:rsidP="00F72023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5756"/>
      </w:tblGrid>
      <w:tr w:rsidR="0014323E" w:rsidRPr="00D14769" w14:paraId="4AE194A1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</w:tcPr>
          <w:p w14:paraId="51C342AC" w14:textId="77777777" w:rsidR="0014323E" w:rsidRPr="00D14769" w:rsidRDefault="00E75502" w:rsidP="00E7550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EXTRAS</w:t>
            </w:r>
            <w:r w:rsidR="0014323E">
              <w:rPr>
                <w:lang w:val="pt-PT"/>
              </w:rPr>
              <w:t xml:space="preserve"> (1</w:t>
            </w:r>
            <w:r>
              <w:rPr>
                <w:lang w:val="pt-PT"/>
              </w:rPr>
              <w:t>0</w:t>
            </w:r>
            <w:r w:rsidR="0014323E">
              <w:rPr>
                <w:lang w:val="pt-PT"/>
              </w:rPr>
              <w:t>%)</w:t>
            </w:r>
          </w:p>
        </w:tc>
      </w:tr>
      <w:tr w:rsidR="0014323E" w:rsidRPr="002E0A33" w14:paraId="28E747D0" w14:textId="77777777" w:rsidTr="0095690B">
        <w:tc>
          <w:tcPr>
            <w:tcW w:w="1922" w:type="pct"/>
          </w:tcPr>
          <w:p w14:paraId="4B0FBDA7" w14:textId="1142E128" w:rsidR="0014323E" w:rsidRPr="00D14769" w:rsidRDefault="00E7550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Descreva aqui elementos extra que </w:t>
            </w:r>
            <w:r w:rsidR="00F2062C">
              <w:rPr>
                <w:lang w:val="pt-PT"/>
              </w:rPr>
              <w:t xml:space="preserve">tenha </w:t>
            </w:r>
            <w:r>
              <w:rPr>
                <w:lang w:val="pt-PT"/>
              </w:rPr>
              <w:t>us</w:t>
            </w:r>
            <w:r w:rsidR="00F2062C">
              <w:rPr>
                <w:lang w:val="pt-PT"/>
              </w:rPr>
              <w:t>ado no seu trabalho (por exemplo, som, conteúdos não lecionados nas aulas, …)</w:t>
            </w:r>
          </w:p>
        </w:tc>
        <w:tc>
          <w:tcPr>
            <w:tcW w:w="3078" w:type="pct"/>
          </w:tcPr>
          <w:p w14:paraId="1D91306A" w14:textId="77777777" w:rsidR="0014323E" w:rsidRDefault="000D467E" w:rsidP="0095690B">
            <w:pPr>
              <w:rPr>
                <w:lang w:val="pt-PT"/>
              </w:rPr>
            </w:pPr>
            <w:r>
              <w:rPr>
                <w:lang w:val="pt-PT"/>
              </w:rPr>
              <w:t>Música de fundo e pequenos sons como fogueiras, água e passos em diferentes pisos</w:t>
            </w:r>
          </w:p>
          <w:p w14:paraId="35EB8F5A" w14:textId="2C645238" w:rsidR="00395A53" w:rsidRPr="00D14769" w:rsidRDefault="00395A53" w:rsidP="0095690B">
            <w:pPr>
              <w:rPr>
                <w:lang w:val="pt-PT"/>
              </w:rPr>
            </w:pPr>
          </w:p>
        </w:tc>
      </w:tr>
    </w:tbl>
    <w:p w14:paraId="4BBAC16A" w14:textId="77777777" w:rsidR="0014323E" w:rsidRPr="00A57C14" w:rsidRDefault="0014323E" w:rsidP="0014323E">
      <w:pPr>
        <w:rPr>
          <w:lang w:val="pt-PT"/>
        </w:rPr>
      </w:pPr>
    </w:p>
    <w:sectPr w:rsidR="0014323E" w:rsidRPr="00A57C14">
      <w:headerReference w:type="default" r:id="rId11"/>
      <w:footerReference w:type="default" r:id="rId12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AD95E" w14:textId="77777777" w:rsidR="008642A0" w:rsidRDefault="008642A0">
      <w:pPr>
        <w:spacing w:after="0" w:line="240" w:lineRule="auto"/>
      </w:pPr>
      <w:r>
        <w:separator/>
      </w:r>
    </w:p>
  </w:endnote>
  <w:endnote w:type="continuationSeparator" w:id="0">
    <w:p w14:paraId="3C43AC2A" w14:textId="77777777" w:rsidR="008642A0" w:rsidRDefault="00864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0D681" w14:textId="5C16CC80" w:rsidR="00D301C6" w:rsidRPr="00D301C6" w:rsidRDefault="00395A53">
    <w:pPr>
      <w:pStyle w:val="Rodap"/>
      <w:rPr>
        <w:lang w:val="pt-PT"/>
      </w:rPr>
    </w:pPr>
    <w:sdt>
      <w:sdtPr>
        <w:rPr>
          <w:noProof w:val="0"/>
          <w:lang w:val="pt-PT"/>
        </w:rPr>
        <w:alias w:val="Title"/>
        <w:tag w:val=""/>
        <w:id w:val="2053801605"/>
        <w:placeholder>
          <w:docPart w:val="253245950E524BA3BF4FEF068D9EA50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76758" w:rsidRPr="00D301C6">
          <w:rPr>
            <w:noProof w:val="0"/>
            <w:lang w:val="pt-PT"/>
          </w:rPr>
          <w:t>Fundamentos de Computação Gráfica - 20</w:t>
        </w:r>
        <w:r w:rsidR="0038172A">
          <w:rPr>
            <w:noProof w:val="0"/>
            <w:lang w:val="pt-PT"/>
          </w:rPr>
          <w:t>2</w:t>
        </w:r>
        <w:r w:rsidR="00E72282">
          <w:rPr>
            <w:noProof w:val="0"/>
            <w:lang w:val="pt-PT"/>
          </w:rPr>
          <w:t>2</w:t>
        </w:r>
        <w:r w:rsidR="00CF2B00">
          <w:rPr>
            <w:noProof w:val="0"/>
            <w:lang w:val="pt-PT"/>
          </w:rPr>
          <w:t>/202</w:t>
        </w:r>
        <w:r w:rsidR="00E72282">
          <w:rPr>
            <w:noProof w:val="0"/>
            <w:lang w:val="pt-PT"/>
          </w:rPr>
          <w:t>3</w:t>
        </w:r>
      </w:sdtContent>
    </w:sdt>
    <w:r w:rsidR="00D301C6" w:rsidRPr="00D301C6">
      <w:rPr>
        <w:noProof w:val="0"/>
      </w:rPr>
      <w:ptab w:relativeTo="margin" w:alignment="right" w:leader="none"/>
    </w:r>
    <w:r w:rsidR="00D301C6">
      <w:rPr>
        <w:noProof w:val="0"/>
      </w:rPr>
      <w:fldChar w:fldCharType="begin"/>
    </w:r>
    <w:r w:rsidR="00D301C6">
      <w:rPr>
        <w:noProof w:val="0"/>
      </w:rPr>
      <w:instrText xml:space="preserve"> PAGE   \* MERGEFORMAT </w:instrText>
    </w:r>
    <w:r w:rsidR="00D301C6">
      <w:rPr>
        <w:noProof w:val="0"/>
      </w:rPr>
      <w:fldChar w:fldCharType="separate"/>
    </w:r>
    <w:r w:rsidR="00F136CE">
      <w:t>1</w:t>
    </w:r>
    <w:r w:rsidR="00D301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F6A06" w14:textId="77777777" w:rsidR="008642A0" w:rsidRDefault="008642A0">
      <w:pPr>
        <w:spacing w:after="0" w:line="240" w:lineRule="auto"/>
      </w:pPr>
      <w:r>
        <w:separator/>
      </w:r>
    </w:p>
  </w:footnote>
  <w:footnote w:type="continuationSeparator" w:id="0">
    <w:p w14:paraId="23DFD713" w14:textId="77777777" w:rsidR="008642A0" w:rsidRDefault="00864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69013" w14:textId="50A9A06E" w:rsidR="00E72282" w:rsidRPr="00E72282" w:rsidRDefault="00E72282" w:rsidP="00E72282">
    <w:pPr>
      <w:pStyle w:val="Cabealho"/>
      <w:jc w:val="center"/>
      <w:rPr>
        <w:b/>
        <w:bCs/>
      </w:rPr>
    </w:pPr>
    <w:proofErr w:type="spellStart"/>
    <w:r w:rsidRPr="00E72282">
      <w:rPr>
        <w:b/>
        <w:bCs/>
      </w:rPr>
      <w:t>Relatório</w:t>
    </w:r>
    <w:proofErr w:type="spellEnd"/>
    <w:r w:rsidRPr="00E72282">
      <w:rPr>
        <w:b/>
        <w:bCs/>
      </w:rPr>
      <w:t xml:space="preserve"> Final do </w:t>
    </w:r>
    <w:proofErr w:type="spellStart"/>
    <w:r w:rsidRPr="00E72282">
      <w:rPr>
        <w:b/>
        <w:bCs/>
      </w:rPr>
      <w:t>Trabalho</w:t>
    </w:r>
    <w:proofErr w:type="spellEnd"/>
    <w:r w:rsidRPr="00E72282">
      <w:rPr>
        <w:b/>
        <w:bCs/>
      </w:rPr>
      <w:t xml:space="preserve"> </w:t>
    </w:r>
    <w:proofErr w:type="spellStart"/>
    <w:r w:rsidRPr="00E72282">
      <w:rPr>
        <w:b/>
        <w:bCs/>
      </w:rPr>
      <w:t>Prático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2" w15:restartNumberingAfterBreak="0">
    <w:nsid w:val="657E5D71"/>
    <w:multiLevelType w:val="multilevel"/>
    <w:tmpl w:val="5F92E4C4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 w16cid:durableId="774788012">
    <w:abstractNumId w:val="9"/>
  </w:num>
  <w:num w:numId="2" w16cid:durableId="2044017617">
    <w:abstractNumId w:val="12"/>
  </w:num>
  <w:num w:numId="3" w16cid:durableId="356928376">
    <w:abstractNumId w:val="12"/>
    <w:lvlOverride w:ilvl="0">
      <w:startOverride w:val="1"/>
    </w:lvlOverride>
  </w:num>
  <w:num w:numId="4" w16cid:durableId="1943148008">
    <w:abstractNumId w:val="10"/>
  </w:num>
  <w:num w:numId="5" w16cid:durableId="1792245736">
    <w:abstractNumId w:val="7"/>
  </w:num>
  <w:num w:numId="6" w16cid:durableId="1127507414">
    <w:abstractNumId w:val="6"/>
  </w:num>
  <w:num w:numId="7" w16cid:durableId="1389264573">
    <w:abstractNumId w:val="5"/>
  </w:num>
  <w:num w:numId="8" w16cid:durableId="594555506">
    <w:abstractNumId w:val="4"/>
  </w:num>
  <w:num w:numId="9" w16cid:durableId="947126341">
    <w:abstractNumId w:val="8"/>
  </w:num>
  <w:num w:numId="10" w16cid:durableId="1894996357">
    <w:abstractNumId w:val="3"/>
  </w:num>
  <w:num w:numId="11" w16cid:durableId="1579559795">
    <w:abstractNumId w:val="2"/>
  </w:num>
  <w:num w:numId="12" w16cid:durableId="1223323329">
    <w:abstractNumId w:val="1"/>
  </w:num>
  <w:num w:numId="13" w16cid:durableId="1834493136">
    <w:abstractNumId w:val="0"/>
  </w:num>
  <w:num w:numId="14" w16cid:durableId="6079312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18475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3B7"/>
    <w:rsid w:val="00083B37"/>
    <w:rsid w:val="000A04A2"/>
    <w:rsid w:val="000A0612"/>
    <w:rsid w:val="000D467E"/>
    <w:rsid w:val="000F7206"/>
    <w:rsid w:val="0014323E"/>
    <w:rsid w:val="0016056E"/>
    <w:rsid w:val="001663B7"/>
    <w:rsid w:val="001A728E"/>
    <w:rsid w:val="001B7D75"/>
    <w:rsid w:val="001C06F8"/>
    <w:rsid w:val="001E042A"/>
    <w:rsid w:val="00203602"/>
    <w:rsid w:val="00225505"/>
    <w:rsid w:val="00276758"/>
    <w:rsid w:val="002E0A33"/>
    <w:rsid w:val="003312ED"/>
    <w:rsid w:val="0038172A"/>
    <w:rsid w:val="00395A53"/>
    <w:rsid w:val="004018C1"/>
    <w:rsid w:val="004424E7"/>
    <w:rsid w:val="004453E2"/>
    <w:rsid w:val="004727F4"/>
    <w:rsid w:val="004A0A8D"/>
    <w:rsid w:val="004B2B34"/>
    <w:rsid w:val="004C5027"/>
    <w:rsid w:val="005350DC"/>
    <w:rsid w:val="00551B90"/>
    <w:rsid w:val="00575B92"/>
    <w:rsid w:val="005B0EE5"/>
    <w:rsid w:val="005D3739"/>
    <w:rsid w:val="005D4DC9"/>
    <w:rsid w:val="005F7999"/>
    <w:rsid w:val="00626EDA"/>
    <w:rsid w:val="006C78A9"/>
    <w:rsid w:val="006D7FF8"/>
    <w:rsid w:val="00704472"/>
    <w:rsid w:val="00721B87"/>
    <w:rsid w:val="0076559E"/>
    <w:rsid w:val="00791457"/>
    <w:rsid w:val="007D28EB"/>
    <w:rsid w:val="007F277A"/>
    <w:rsid w:val="007F372E"/>
    <w:rsid w:val="008642A0"/>
    <w:rsid w:val="00873D36"/>
    <w:rsid w:val="00886ACB"/>
    <w:rsid w:val="008C597C"/>
    <w:rsid w:val="008D5E06"/>
    <w:rsid w:val="008D6D77"/>
    <w:rsid w:val="00926DA6"/>
    <w:rsid w:val="00932E64"/>
    <w:rsid w:val="00954BFF"/>
    <w:rsid w:val="0095690B"/>
    <w:rsid w:val="00962791"/>
    <w:rsid w:val="009F0407"/>
    <w:rsid w:val="00A1730E"/>
    <w:rsid w:val="00A57C14"/>
    <w:rsid w:val="00AA316B"/>
    <w:rsid w:val="00AC446C"/>
    <w:rsid w:val="00AE151E"/>
    <w:rsid w:val="00B31FE5"/>
    <w:rsid w:val="00BB4BA3"/>
    <w:rsid w:val="00BC1FD2"/>
    <w:rsid w:val="00C92C41"/>
    <w:rsid w:val="00CF2B00"/>
    <w:rsid w:val="00D14769"/>
    <w:rsid w:val="00D301C6"/>
    <w:rsid w:val="00D57E3E"/>
    <w:rsid w:val="00DB24CB"/>
    <w:rsid w:val="00DF5013"/>
    <w:rsid w:val="00E01FDD"/>
    <w:rsid w:val="00E33A3D"/>
    <w:rsid w:val="00E72282"/>
    <w:rsid w:val="00E75502"/>
    <w:rsid w:val="00E9640A"/>
    <w:rsid w:val="00EE1A1B"/>
    <w:rsid w:val="00EE4B87"/>
    <w:rsid w:val="00EF7E07"/>
    <w:rsid w:val="00F136CE"/>
    <w:rsid w:val="00F1586E"/>
    <w:rsid w:val="00F2062C"/>
    <w:rsid w:val="00F60AE0"/>
    <w:rsid w:val="00F72023"/>
    <w:rsid w:val="00F7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6EC3093"/>
  <w15:chartTrackingRefBased/>
  <w15:docId w15:val="{FF7B249F-CF44-4DBF-B531-64F3AC7F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ter">
    <w:name w:val="Título Caráter"/>
    <w:basedOn w:val="Tipodeletrapredefinidodopargrafo"/>
    <w:link w:val="Ttulo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elha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te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D5E06"/>
    <w:rPr>
      <w:b/>
      <w:bCs/>
      <w:color w:val="2E74B5" w:themeColor="accent1" w:themeShade="BF"/>
      <w:sz w:val="24"/>
    </w:rPr>
  </w:style>
  <w:style w:type="paragraph" w:styleId="Listacommarcas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elha4-Destaqu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comGrelha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8D5E06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Textodebloco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iperligao">
    <w:name w:val="Hyperlink"/>
    <w:basedOn w:val="Tipodeletrapredefinidodopargrafo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anumerada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TabelaSimples4">
    <w:name w:val="Plain Table 4"/>
    <w:basedOn w:val="Tabela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B31F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31FE5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31FE5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31F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31FE5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31FE5"/>
    <w:pPr>
      <w:spacing w:after="0" w:line="240" w:lineRule="auto"/>
    </w:pPr>
    <w:rPr>
      <w:rFonts w:ascii="Segoe UI" w:hAnsi="Segoe UI" w:cs="Segoe UI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31FE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3245950E524BA3BF4FEF068D9EA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E6E70-3722-4E3A-A168-3954F7817585}"/>
      </w:docPartPr>
      <w:docPartBody>
        <w:p w:rsidR="00D707F4" w:rsidRDefault="0032599C">
          <w:r w:rsidRPr="00CA2AB0">
            <w:rPr>
              <w:rStyle w:val="TextodoMarcadordePosio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7C6"/>
    <w:rsid w:val="000926C6"/>
    <w:rsid w:val="00306210"/>
    <w:rsid w:val="0032599C"/>
    <w:rsid w:val="003D0AE1"/>
    <w:rsid w:val="00450380"/>
    <w:rsid w:val="00525C8E"/>
    <w:rsid w:val="005B27C6"/>
    <w:rsid w:val="006F3A07"/>
    <w:rsid w:val="00855626"/>
    <w:rsid w:val="009D1F23"/>
    <w:rsid w:val="00D01DDE"/>
    <w:rsid w:val="00D707F4"/>
    <w:rsid w:val="00EE68D7"/>
    <w:rsid w:val="00FE204B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32599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2</TotalTime>
  <Pages>3</Pages>
  <Words>587</Words>
  <Characters>3173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Fundamentos de Computação Gráfica - 2022/2023</vt:lpstr>
      <vt:lpstr>Fundamentos de Computação Gráfica - 2021/2022</vt:lpstr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Computação Gráfica - 2022/2023</dc:title>
  <dc:subject/>
  <dc:creator>César Páris</dc:creator>
  <cp:keywords/>
  <cp:lastModifiedBy>Ricardo Rodrigues</cp:lastModifiedBy>
  <cp:revision>3</cp:revision>
  <dcterms:created xsi:type="dcterms:W3CDTF">2023-07-15T23:09:00Z</dcterms:created>
  <dcterms:modified xsi:type="dcterms:W3CDTF">2023-07-15T23:09:00Z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